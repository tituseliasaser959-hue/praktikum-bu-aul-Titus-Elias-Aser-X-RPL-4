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1800" w:after="120"/>
        <w:jc w:val="center"/>
      </w:pPr>
      <w:r>
        <w:rPr>
          <w:b/>
          <w:bCs/>
          <w:color w:val="1F4E79"/>
          <w:sz w:val="60"/>
          <w:szCs w:val="60"/>
          <w:rtl w:val="0"/>
        </w:rPr>
        <w:t>MODUL PEMBELAJARAN</w:t>
      </w:r>
    </w:p>
    <w:p w14:paraId="00000002">
      <w:pPr>
        <w:spacing w:before="240" w:after="120"/>
        <w:jc w:val="center"/>
      </w:pPr>
      <w:r>
        <w:rPr>
          <w:b/>
          <w:bCs/>
          <w:color w:val="2E75B6"/>
          <w:sz w:val="44"/>
          <w:szCs w:val="44"/>
          <w:rtl w:val="0"/>
        </w:rPr>
        <w:t>Pemrograman Web Statis</w:t>
      </w:r>
    </w:p>
    <w:p w14:paraId="00000003">
      <w:pPr>
        <w:spacing w:before="240" w:after="120"/>
        <w:jc w:val="center"/>
      </w:pPr>
      <w:r>
        <w:rPr>
          <w:b/>
          <w:bCs/>
          <w:color w:val="404040"/>
          <w:sz w:val="32"/>
          <w:szCs w:val="32"/>
          <w:rtl w:val="0"/>
        </w:rPr>
        <w:t>JavaScript untuk Web: DOM Selection</w:t>
      </w:r>
    </w:p>
    <w:p w14:paraId="00000004">
      <w:pPr>
        <w:spacing w:before="120" w:after="80"/>
        <w:jc w:val="center"/>
      </w:pPr>
      <w:r>
        <w:rPr>
          <w:b/>
          <w:bCs/>
          <w:sz w:val="24"/>
          <w:szCs w:val="24"/>
          <w:rtl w:val="0"/>
        </w:rPr>
        <w:t>Kelas:</w:t>
      </w:r>
      <w:r>
        <w:rPr>
          <w:sz w:val="24"/>
          <w:szCs w:val="24"/>
          <w:rtl w:val="0"/>
        </w:rPr>
        <w:t xml:space="preserve"> X (Fase E) | </w:t>
      </w:r>
      <w:r>
        <w:rPr>
          <w:b/>
          <w:bCs/>
          <w:sz w:val="24"/>
          <w:szCs w:val="24"/>
          <w:rtl w:val="0"/>
        </w:rPr>
        <w:t>Jurusan:</w:t>
      </w:r>
      <w:r>
        <w:rPr>
          <w:sz w:val="24"/>
          <w:szCs w:val="24"/>
          <w:rtl w:val="0"/>
        </w:rPr>
        <w:t xml:space="preserve"> Rekayasa Perangkat Lunak (RPL)</w:t>
      </w:r>
    </w:p>
    <w:p w14:paraId="00000005">
      <w:pPr>
        <w:spacing w:before="120" w:after="80"/>
        <w:jc w:val="center"/>
      </w:pPr>
      <w:r>
        <w:rPr>
          <w:b/>
          <w:bCs/>
          <w:sz w:val="24"/>
          <w:szCs w:val="24"/>
          <w:rtl w:val="0"/>
        </w:rPr>
        <w:t>Alokasi waktu:</w:t>
      </w:r>
      <w:r>
        <w:rPr>
          <w:sz w:val="24"/>
          <w:szCs w:val="24"/>
          <w:rtl w:val="0"/>
        </w:rPr>
        <w:t xml:space="preserve"> 12 JP (4 pertemuan × 3 JP @ 45 menit)</w:t>
      </w:r>
    </w:p>
    <w:tbl>
      <w:tblPr>
        <w:tblStyle w:val="13"/>
        <w:tblW w:w="96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2"/>
        <w:gridCol w:w="3212"/>
        <w:gridCol w:w="3214"/>
      </w:tblGrid>
      <w:tr w14:paraId="61C21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06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Nama Siswa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07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Kelas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08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Tanggal</w:t>
            </w:r>
          </w:p>
        </w:tc>
      </w:tr>
      <w:tr w14:paraId="5B246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0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Titus Elias Aser</w:t>
            </w:r>
            <w:bookmarkStart w:id="0" w:name="_GoBack"/>
            <w:bookmarkEnd w:id="0"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0A">
            <w:r>
              <w:rPr>
                <w:rtl w:val="0"/>
              </w:rPr>
              <w:t>X RPL 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0B">
            <w:r>
              <w:rPr>
                <w:rtl w:val="0"/>
              </w:rPr>
              <w:t>07/10/2026</w:t>
            </w:r>
          </w:p>
        </w:tc>
      </w:tr>
    </w:tbl>
    <w:p w14:paraId="0000000C">
      <w:pPr>
        <w:spacing w:after="120"/>
      </w:pPr>
    </w:p>
    <w:p w14:paraId="0000000D">
      <w:pPr>
        <w:keepNext/>
        <w:pageBreakBefore/>
        <w:pBdr>
          <w:bottom w:val="single" w:color="2E75B6" w:sz="12" w:space="4"/>
        </w:pBdr>
        <w:spacing w:after="200"/>
      </w:pPr>
      <w:r>
        <w:rPr>
          <w:b/>
          <w:bCs/>
          <w:color w:val="1F4E79"/>
          <w:sz w:val="34"/>
          <w:szCs w:val="34"/>
          <w:rtl w:val="0"/>
        </w:rPr>
        <w:t>DAFTAR ISI</w:t>
      </w:r>
    </w:p>
    <w:p w14:paraId="0000000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Identitas dan Tujuan Pembelajaran</w:t>
      </w:r>
    </w:p>
    <w:p w14:paraId="0000000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Petunjuk Penggunaan Modul</w:t>
      </w:r>
    </w:p>
    <w:p w14:paraId="0000001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Pretest</w:t>
      </w:r>
    </w:p>
    <w:p w14:paraId="000000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Bagian 1: Mengenal JavaScript dan DOM</w:t>
      </w:r>
    </w:p>
    <w:p w14:paraId="0000001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Bagian 2: Memilih Elemen dengan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getElementById</w:t>
      </w:r>
    </w:p>
    <w:p w14:paraId="0000001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Bagian 3: Memilih Elemen dengan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getElementsByClassName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dan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getElementsByTagName</w:t>
      </w:r>
    </w:p>
    <w:p w14:paraId="0000001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Bagian 4: Memilih Elemen dengan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querySelector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dan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querySelectorAll</w:t>
      </w:r>
    </w:p>
    <w:p w14:paraId="0000001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Bagian 5: Setelah Dipilih, Lalu Apa? (Mengubah Teks dan Gaya)</w:t>
      </w:r>
    </w:p>
    <w:p w14:paraId="0000001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Kesalahan Umum dan Cara Memperbaikinya</w:t>
      </w:r>
    </w:p>
    <w:p w14:paraId="0000001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Rangkuman dan Glosarium</w:t>
      </w:r>
    </w:p>
    <w:p w14:paraId="0000001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Refleksi</w:t>
      </w:r>
    </w:p>
    <w:p w14:paraId="0000001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Posttest</w:t>
      </w:r>
    </w:p>
    <w:p w14:paraId="0000001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Tugas Praktikum</w:t>
      </w:r>
    </w:p>
    <w:p w14:paraId="0000001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Lampiran untuk Guru: Kunci Jawaban dan Rubrik</w:t>
      </w:r>
    </w:p>
    <w:p w14:paraId="0000001C">
      <w:pPr>
        <w:keepNext/>
        <w:pageBreakBefore/>
        <w:pBdr>
          <w:bottom w:val="single" w:color="2E75B6" w:sz="12" w:space="4"/>
        </w:pBdr>
        <w:spacing w:after="200"/>
      </w:pPr>
      <w:r>
        <w:rPr>
          <w:b/>
          <w:bCs/>
          <w:color w:val="1F4E79"/>
          <w:sz w:val="34"/>
          <w:szCs w:val="34"/>
          <w:rtl w:val="0"/>
        </w:rPr>
        <w:t>1. IDENTITAS DAN TUJUAN PEMBELAJARAN</w:t>
      </w:r>
    </w:p>
    <w:p w14:paraId="0000001D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Capaian yang Diharapkan</w:t>
      </w:r>
    </w:p>
    <w:p w14:paraId="0000001E">
      <w:pPr>
        <w:spacing w:after="110" w:line="276" w:lineRule="auto"/>
      </w:pPr>
      <w:r>
        <w:rPr>
          <w:rtl w:val="0"/>
        </w:rPr>
        <w:t>Siswa mampu membuat halaman web yang dapat dikendalikan menggunakan JavaScript dengan cara memilih (menyeleksi) elemen HTML melalui DOM.</w:t>
      </w:r>
    </w:p>
    <w:p w14:paraId="0000001F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Tujuan Pembelajaran</w:t>
      </w:r>
    </w:p>
    <w:p w14:paraId="00000020">
      <w:pPr>
        <w:keepNext/>
        <w:spacing w:after="110" w:line="276" w:lineRule="auto"/>
      </w:pPr>
      <w:r>
        <w:rPr>
          <w:rtl w:val="0"/>
        </w:rPr>
        <w:t>Setelah mempelajari modul ini, kamu diharapkan mampu:</w:t>
      </w:r>
    </w:p>
    <w:p w14:paraId="00000021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Menjelaskan pengertian JavaScript dan fungsinya pada web.</w:t>
      </w:r>
    </w:p>
    <w:p w14:paraId="00000022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Menjelaskan pengertian DOM (</w:t>
      </w:r>
      <w:r>
        <w:rPr>
          <w:rFonts w:ascii="Calibri" w:hAnsi="Calibri" w:eastAsia="Calibri" w:cs="Calibri"/>
          <w:b w:val="0"/>
          <w:bCs w:val="0"/>
          <w:i/>
          <w:iCs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Document Object Model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) beserta struktur pohonnya.</w:t>
      </w:r>
    </w:p>
    <w:p w14:paraId="0000002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Menghubungkan file JavaScript ke halaman HTML dengan benar.</w:t>
      </w:r>
    </w:p>
    <w:p w14:paraId="0000002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Memilih elemen HTML menggunakan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getElementById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getElementsByClassName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dan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getElementsByTagName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0000002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Memilih elemen HTML menggunakan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querySelector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dan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querySelectorAll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0000002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Membedakan hasil dari setiap metode seleksi (satu elemen atau banyak elemen).</w:t>
      </w:r>
    </w:p>
    <w:p w14:paraId="0000002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Mengubah teks dan tampilan elemen yang sudah dipilih.</w:t>
      </w:r>
    </w:p>
    <w:p w14:paraId="00000028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Menemukan dan memperbaiki kesalahan umum saat menyeleksi elemen.</w:t>
      </w:r>
    </w:p>
    <w:p w14:paraId="00000029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Prasyarat</w:t>
      </w:r>
    </w:p>
    <w:p w14:paraId="0000002A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67" w:right="0" w:hanging="283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Sudah mengenal struktur dasar HTML (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&lt;html&gt;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&lt;head&gt;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&lt;body&gt;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).</w:t>
      </w:r>
    </w:p>
    <w:p w14:paraId="0000002B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67" w:right="0" w:hanging="283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Sudah mengenal tag dasar: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&lt;h1&gt;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&lt;p&gt;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&lt;ul&gt;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&lt;li&gt;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&lt;div&gt;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&lt;button&gt;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0000002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67" w:right="0" w:hanging="283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Sudah mengenal atribut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id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dan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class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0000002D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67" w:right="0" w:hanging="283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Sudah mengenal selector CSS dasar.</w:t>
      </w:r>
    </w:p>
    <w:p w14:paraId="0000002E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Alat dan Bahan</w:t>
      </w:r>
    </w:p>
    <w:p w14:paraId="0000002F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67" w:right="0" w:hanging="283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Laptop/PC</w:t>
      </w:r>
    </w:p>
    <w:p w14:paraId="00000030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67" w:right="0" w:hanging="283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Browser (Google Chrome / Microsoft Edge / Firefox)</w:t>
      </w:r>
    </w:p>
    <w:p w14:paraId="0000003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67" w:right="0" w:hanging="283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Teks editor (Visual Studio Code, disarankan)</w:t>
      </w:r>
    </w:p>
    <w:p w14:paraId="00000032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67" w:right="0" w:hanging="283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Folder kerja: buat folder bernama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modul-dom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di komputermu</w:t>
      </w:r>
    </w:p>
    <w:p w14:paraId="00000033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Rencana Pertemuan</w:t>
      </w:r>
    </w:p>
    <w:tbl>
      <w:tblPr>
        <w:tblStyle w:val="14"/>
        <w:tblW w:w="96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4"/>
        <w:gridCol w:w="7584"/>
      </w:tblGrid>
      <w:tr w14:paraId="5B85DC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34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Pertemuan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35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Kegiatan</w:t>
            </w:r>
          </w:p>
        </w:tc>
      </w:tr>
      <w:tr w14:paraId="0773A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36">
            <w:r>
              <w:rPr>
                <w:sz w:val="20"/>
                <w:szCs w:val="20"/>
                <w:rtl w:val="0"/>
              </w:rP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37">
            <w:r>
              <w:rPr>
                <w:sz w:val="20"/>
                <w:szCs w:val="20"/>
                <w:rtl w:val="0"/>
              </w:rPr>
              <w:t>Pretest, Bagian 1 (JavaScript dan DOM), Praktikum 1</w:t>
            </w:r>
          </w:p>
        </w:tc>
      </w:tr>
      <w:tr w14:paraId="5F171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38">
            <w:r>
              <w:rPr>
                <w:sz w:val="20"/>
                <w:szCs w:val="20"/>
                <w:rtl w:val="0"/>
              </w:rP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39">
            <w:r>
              <w:rPr>
                <w:sz w:val="20"/>
                <w:szCs w:val="20"/>
                <w:rtl w:val="0"/>
              </w:rPr>
              <w:t>Bagian 2 dan 3 (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getElementById</w:t>
            </w:r>
            <w:r>
              <w:rPr>
                <w:sz w:val="20"/>
                <w:szCs w:val="20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ClassName</w:t>
            </w:r>
            <w:r>
              <w:rPr>
                <w:sz w:val="20"/>
                <w:szCs w:val="20"/>
                <w:rtl w:val="0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TagName</w:t>
            </w:r>
            <w:r>
              <w:rPr>
                <w:sz w:val="20"/>
                <w:szCs w:val="20"/>
                <w:rtl w:val="0"/>
              </w:rPr>
              <w:t>), Praktikum 2 dan 3</w:t>
            </w:r>
          </w:p>
        </w:tc>
      </w:tr>
      <w:tr w14:paraId="442555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3A">
            <w:r>
              <w:rPr>
                <w:sz w:val="20"/>
                <w:szCs w:val="20"/>
                <w:rtl w:val="0"/>
              </w:rPr>
              <w:t>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3B">
            <w:r>
              <w:rPr>
                <w:sz w:val="20"/>
                <w:szCs w:val="20"/>
                <w:rtl w:val="0"/>
              </w:rPr>
              <w:t>Bagian 4 dan 5 (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querySelector</w:t>
            </w:r>
            <w:r>
              <w:rPr>
                <w:sz w:val="20"/>
                <w:szCs w:val="20"/>
                <w:rtl w:val="0"/>
              </w:rPr>
              <w:t>, mengubah elemen), Praktikum 4 dan 5</w:t>
            </w:r>
          </w:p>
        </w:tc>
      </w:tr>
      <w:tr w14:paraId="3AB192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3C">
            <w:r>
              <w:rPr>
                <w:sz w:val="20"/>
                <w:szCs w:val="20"/>
                <w:rtl w:val="0"/>
              </w:rPr>
              <w:t>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3D">
            <w:r>
              <w:rPr>
                <w:sz w:val="20"/>
                <w:szCs w:val="20"/>
                <w:rtl w:val="0"/>
              </w:rPr>
              <w:t>Tugas praktikum, Posttest, Refleksi</w:t>
            </w:r>
          </w:p>
        </w:tc>
      </w:tr>
    </w:tbl>
    <w:p w14:paraId="0000003E">
      <w:pPr>
        <w:spacing w:after="120"/>
      </w:pPr>
    </w:p>
    <w:p w14:paraId="0000003F">
      <w:pPr>
        <w:keepNext/>
        <w:pageBreakBefore/>
        <w:pBdr>
          <w:bottom w:val="single" w:color="2E75B6" w:sz="12" w:space="4"/>
        </w:pBdr>
        <w:spacing w:after="200"/>
      </w:pPr>
      <w:r>
        <w:rPr>
          <w:b/>
          <w:bCs/>
          <w:color w:val="1F4E79"/>
          <w:sz w:val="34"/>
          <w:szCs w:val="34"/>
          <w:rtl w:val="0"/>
        </w:rPr>
        <w:t>2. PETUNJUK PENGGUNAAN MODUL</w:t>
      </w:r>
    </w:p>
    <w:p w14:paraId="00000040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Kerjakan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Pretest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terlebih dahulu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tanpa membuka materi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 Jawaban salah itu tidak apa-apa, karena pretest hanya untuk mengetahui kemampuan awalmu.</w:t>
      </w:r>
    </w:p>
    <w:p w14:paraId="00000041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Baca materi secara berurutan. Jangan melompat ke bagian berikutnya sebelum paham.</w:t>
      </w:r>
    </w:p>
    <w:p w14:paraId="00000042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Ketik sendiri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semua kode di praktikum, jangan hanya </w:t>
      </w:r>
      <w:r>
        <w:rPr>
          <w:rFonts w:ascii="Calibri" w:hAnsi="Calibri" w:eastAsia="Calibri" w:cs="Calibri"/>
          <w:b w:val="0"/>
          <w:bCs w:val="0"/>
          <w:i/>
          <w:iCs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copy-paste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 Mengetik sendiri melatih mata dan tanganmu menemukan kesalahan.</w:t>
      </w:r>
    </w:p>
    <w:p w14:paraId="00000043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Setiap praktikum diakhiri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Tantangan Mandiri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 Kerjakan tanpa melihat contoh.</w:t>
      </w:r>
    </w:p>
    <w:p w14:paraId="00000044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Jika kodemu tidak jalan, buka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Console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browser (tekan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F12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pilih tab </w:t>
      </w:r>
      <w:r>
        <w:rPr>
          <w:rFonts w:ascii="Calibri" w:hAnsi="Calibri" w:eastAsia="Calibri" w:cs="Calibri"/>
          <w:b w:val="0"/>
          <w:bCs w:val="0"/>
          <w:i/>
          <w:iCs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Console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). Pesan error berwarna merah adalah petunjuk utamamu.</w:t>
      </w:r>
    </w:p>
    <w:p w14:paraId="00000045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Isi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Refleksi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dengan jujur. Tidak ada nilai untuk refleksi yang "benar", yang dinilai adalah kejujuranmu.</w:t>
      </w:r>
    </w:p>
    <w:p w14:paraId="00000046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Kerjakan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Posttest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dan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Tugas Praktikum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secara mandiri.</w:t>
      </w:r>
    </w:p>
    <w:p w14:paraId="00000047">
      <w:pPr>
        <w:keepNext/>
        <w:pageBreakBefore/>
        <w:pBdr>
          <w:bottom w:val="single" w:color="2E75B6" w:sz="12" w:space="4"/>
        </w:pBdr>
        <w:spacing w:after="200"/>
      </w:pPr>
      <w:r>
        <w:rPr>
          <w:b/>
          <w:bCs/>
          <w:color w:val="1F4E79"/>
          <w:sz w:val="34"/>
          <w:szCs w:val="34"/>
          <w:rtl w:val="0"/>
        </w:rPr>
        <w:t>3. PRETEST</w:t>
      </w:r>
    </w:p>
    <w:p w14:paraId="00000048">
      <w:pPr>
        <w:spacing w:after="110" w:line="276" w:lineRule="auto"/>
      </w:pPr>
      <w:r>
        <w:rPr>
          <w:b/>
          <w:bCs/>
          <w:rtl w:val="0"/>
        </w:rPr>
        <w:t>Petunjuk:</w:t>
      </w:r>
      <w:r>
        <w:rPr>
          <w:rtl w:val="0"/>
        </w:rPr>
        <w:t xml:space="preserve"> Pilih satu jawaban yang paling tepat. Waktu: 10 menit.</w:t>
      </w:r>
    </w:p>
    <w:p w14:paraId="00000049">
      <w:pPr>
        <w:keepNext/>
        <w:spacing w:before="160" w:after="110" w:line="276" w:lineRule="auto"/>
      </w:pPr>
      <w:r>
        <w:rPr>
          <w:b/>
          <w:bCs/>
          <w:rtl w:val="0"/>
        </w:rPr>
        <w:t>1.</w:t>
      </w:r>
      <w:r>
        <w:rPr>
          <w:rtl w:val="0"/>
        </w:rPr>
        <w:t xml:space="preserve"> Pada pengembangan web, JavaScript digunakan untuk ...</w:t>
      </w:r>
    </w:p>
    <w:p w14:paraId="0000004A">
      <w:pPr>
        <w:keepNext/>
        <w:keepLines/>
        <w:spacing w:after="30"/>
        <w:ind w:left="567" w:firstLine="0"/>
      </w:pPr>
      <w:r>
        <w:rPr>
          <w:rtl w:val="0"/>
        </w:rPr>
        <w:t>A. menentukan struktur isi halaman</w:t>
      </w:r>
    </w:p>
    <w:p w14:paraId="0000004B">
      <w:pPr>
        <w:keepNext/>
        <w:keepLines/>
        <w:spacing w:after="30"/>
        <w:ind w:left="567" w:firstLine="0"/>
      </w:pPr>
      <w:r>
        <w:rPr>
          <w:rtl w:val="0"/>
        </w:rPr>
        <w:t>B. membuat halaman web menjadi interaktif</w:t>
      </w:r>
    </w:p>
    <w:p w14:paraId="0000004C">
      <w:pPr>
        <w:keepNext/>
        <w:keepLines/>
        <w:spacing w:after="30"/>
        <w:ind w:left="567" w:firstLine="0"/>
      </w:pPr>
      <w:r>
        <w:rPr>
          <w:rtl w:val="0"/>
        </w:rPr>
        <w:t>C. mengatur warna dan jenis huruf saja</w:t>
      </w:r>
    </w:p>
    <w:p w14:paraId="0000004D">
      <w:pPr>
        <w:keepLines/>
        <w:spacing w:after="140"/>
        <w:ind w:left="567" w:firstLine="0"/>
      </w:pPr>
      <w:r>
        <w:rPr>
          <w:rtl w:val="0"/>
        </w:rPr>
        <w:t>D. menyimpan data dalam jumlah besar</w:t>
      </w:r>
    </w:p>
    <w:p w14:paraId="0000004E">
      <w:pPr>
        <w:keepNext/>
        <w:spacing w:before="160" w:after="110" w:line="276" w:lineRule="auto"/>
      </w:pPr>
      <w:r>
        <w:rPr>
          <w:b/>
          <w:bCs/>
          <w:rtl w:val="0"/>
        </w:rPr>
        <w:t>2.</w:t>
      </w:r>
      <w:r>
        <w:rPr>
          <w:rtl w:val="0"/>
        </w:rPr>
        <w:t xml:space="preserve"> Tag HTML yang digunakan untuk menuliskan atau menghubungkan kode JavaScript adalah ...</w:t>
      </w:r>
    </w:p>
    <w:p w14:paraId="0000004F">
      <w:pPr>
        <w:keepNext/>
        <w:keepLines/>
        <w:spacing w:after="30"/>
        <w:ind w:left="567" w:firstLine="0"/>
      </w:pPr>
      <w:r>
        <w:rPr>
          <w:rtl w:val="0"/>
        </w:rPr>
        <w:t xml:space="preserve">A.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&lt;script&gt;</w:t>
      </w:r>
    </w:p>
    <w:p w14:paraId="00000050">
      <w:pPr>
        <w:keepNext/>
        <w:keepLines/>
        <w:spacing w:after="30"/>
        <w:ind w:left="567" w:firstLine="0"/>
      </w:pPr>
      <w:r>
        <w:rPr>
          <w:rtl w:val="0"/>
        </w:rPr>
        <w:t xml:space="preserve">B.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&lt;js&gt;</w:t>
      </w:r>
    </w:p>
    <w:p w14:paraId="00000051">
      <w:pPr>
        <w:keepNext/>
        <w:keepLines/>
        <w:spacing w:after="30"/>
        <w:ind w:left="567" w:firstLine="0"/>
      </w:pPr>
      <w:r>
        <w:rPr>
          <w:rtl w:val="0"/>
        </w:rPr>
        <w:t xml:space="preserve">C.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&lt;style&gt;</w:t>
      </w:r>
    </w:p>
    <w:p w14:paraId="00000052">
      <w:pPr>
        <w:keepLines/>
        <w:spacing w:after="140"/>
        <w:ind w:left="567" w:firstLine="0"/>
      </w:pPr>
      <w:r>
        <w:rPr>
          <w:rtl w:val="0"/>
        </w:rPr>
        <w:t xml:space="preserve">D.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&lt;link&gt;</w:t>
      </w:r>
    </w:p>
    <w:p w14:paraId="00000053">
      <w:pPr>
        <w:keepNext/>
        <w:spacing w:before="160" w:after="110" w:line="276" w:lineRule="auto"/>
      </w:pPr>
      <w:r>
        <w:rPr>
          <w:b/>
          <w:bCs/>
          <w:rtl w:val="0"/>
        </w:rPr>
        <w:t>3.</w:t>
      </w:r>
      <w:r>
        <w:rPr>
          <w:rtl w:val="0"/>
        </w:rPr>
        <w:t xml:space="preserve"> DOM adalah singkatan dari ...</w:t>
      </w:r>
    </w:p>
    <w:p w14:paraId="00000054">
      <w:pPr>
        <w:keepNext/>
        <w:keepLines/>
        <w:spacing w:after="30"/>
        <w:ind w:left="567" w:firstLine="0"/>
      </w:pPr>
      <w:r>
        <w:rPr>
          <w:rtl w:val="0"/>
        </w:rPr>
        <w:t>A. Data Object Model</w:t>
      </w:r>
    </w:p>
    <w:p w14:paraId="00000055">
      <w:pPr>
        <w:keepNext/>
        <w:keepLines/>
        <w:spacing w:after="30"/>
        <w:ind w:left="567" w:firstLine="0"/>
      </w:pPr>
      <w:r>
        <w:rPr>
          <w:rtl w:val="0"/>
        </w:rPr>
        <w:t>B. Display Output Mode</w:t>
      </w:r>
    </w:p>
    <w:p w14:paraId="00000056">
      <w:pPr>
        <w:keepNext/>
        <w:keepLines/>
        <w:spacing w:after="30"/>
        <w:ind w:left="567" w:firstLine="0"/>
      </w:pPr>
      <w:r>
        <w:rPr>
          <w:rtl w:val="0"/>
        </w:rPr>
        <w:t>C. Document Object Model</w:t>
      </w:r>
    </w:p>
    <w:p w14:paraId="00000057">
      <w:pPr>
        <w:keepLines/>
        <w:spacing w:after="140"/>
        <w:ind w:left="567" w:firstLine="0"/>
      </w:pPr>
      <w:r>
        <w:rPr>
          <w:rtl w:val="0"/>
        </w:rPr>
        <w:t>D. Digital Operation Method</w:t>
      </w:r>
    </w:p>
    <w:p w14:paraId="00000058">
      <w:pPr>
        <w:keepNext/>
        <w:spacing w:before="160" w:after="110" w:line="276" w:lineRule="auto"/>
      </w:pPr>
      <w:r>
        <w:rPr>
          <w:b/>
          <w:bCs/>
          <w:rtl w:val="0"/>
        </w:rPr>
        <w:t>4.</w:t>
      </w:r>
      <w:r>
        <w:rPr>
          <w:rtl w:val="0"/>
        </w:rPr>
        <w:t xml:space="preserve"> Perintah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console.log("Halo")</w:t>
      </w:r>
      <w:r>
        <w:rPr>
          <w:rtl w:val="0"/>
        </w:rPr>
        <w:t xml:space="preserve"> berfungsi untuk ...</w:t>
      </w:r>
    </w:p>
    <w:p w14:paraId="00000059">
      <w:pPr>
        <w:keepNext/>
        <w:keepLines/>
        <w:spacing w:after="30"/>
        <w:ind w:left="567" w:firstLine="0"/>
      </w:pPr>
      <w:r>
        <w:rPr>
          <w:rtl w:val="0"/>
        </w:rPr>
        <w:t>A. membuat tombol bertuliskan Halo</w:t>
      </w:r>
    </w:p>
    <w:p w14:paraId="0000005A">
      <w:pPr>
        <w:keepNext/>
        <w:keepLines/>
        <w:spacing w:after="30"/>
        <w:ind w:left="567" w:firstLine="0"/>
      </w:pPr>
      <w:r>
        <w:rPr>
          <w:rtl w:val="0"/>
        </w:rPr>
        <w:t>B. mengubah judul halaman menjadi Halo</w:t>
      </w:r>
    </w:p>
    <w:p w14:paraId="0000005B">
      <w:pPr>
        <w:keepNext/>
        <w:keepLines/>
        <w:spacing w:after="30"/>
        <w:ind w:left="567" w:firstLine="0"/>
      </w:pPr>
      <w:r>
        <w:rPr>
          <w:rtl w:val="0"/>
        </w:rPr>
        <w:t>C. menghapus tulisan Halo dari halaman</w:t>
      </w:r>
    </w:p>
    <w:p w14:paraId="0000005C">
      <w:pPr>
        <w:keepLines/>
        <w:spacing w:after="140"/>
        <w:ind w:left="567" w:firstLine="0"/>
      </w:pPr>
      <w:r>
        <w:rPr>
          <w:rtl w:val="0"/>
        </w:rPr>
        <w:t>D. menampilkan tulisan Halo di Console browser</w:t>
      </w:r>
    </w:p>
    <w:p w14:paraId="0000005D">
      <w:pPr>
        <w:keepNext/>
        <w:spacing w:before="160" w:after="110" w:line="276" w:lineRule="auto"/>
      </w:pPr>
      <w:r>
        <w:rPr>
          <w:b/>
          <w:bCs/>
          <w:rtl w:val="0"/>
        </w:rPr>
        <w:t>5.</w:t>
      </w:r>
      <w:r>
        <w:rPr>
          <w:rtl w:val="0"/>
        </w:rPr>
        <w:t xml:space="preserve"> Aturan penulisan atribut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id</w:t>
      </w:r>
      <w:r>
        <w:rPr>
          <w:rtl w:val="0"/>
        </w:rPr>
        <w:t xml:space="preserve"> yang benar dalam satu halaman HTML adalah ...</w:t>
      </w:r>
    </w:p>
    <w:p w14:paraId="0000005E">
      <w:pPr>
        <w:keepNext/>
        <w:keepLines/>
        <w:spacing w:after="30"/>
        <w:ind w:left="567" w:firstLine="0"/>
      </w:pPr>
      <w:r>
        <w:rPr>
          <w:rtl w:val="0"/>
        </w:rPr>
        <w:t>A. boleh sama pada banyak elemen</w:t>
      </w:r>
    </w:p>
    <w:p w14:paraId="0000005F">
      <w:pPr>
        <w:keepNext/>
        <w:keepLines/>
        <w:spacing w:after="30"/>
        <w:ind w:left="567" w:firstLine="0"/>
      </w:pPr>
      <w:r>
        <w:rPr>
          <w:rtl w:val="0"/>
        </w:rPr>
        <w:t>B. harus unik (tidak boleh kembar)</w:t>
      </w:r>
    </w:p>
    <w:p w14:paraId="00000060">
      <w:pPr>
        <w:keepNext/>
        <w:keepLines/>
        <w:spacing w:after="30"/>
        <w:ind w:left="567" w:firstLine="0"/>
      </w:pPr>
      <w:r>
        <w:rPr>
          <w:rtl w:val="0"/>
        </w:rPr>
        <w:t>C. harus berupa angka</w:t>
      </w:r>
    </w:p>
    <w:p w14:paraId="00000061">
      <w:pPr>
        <w:keepLines/>
        <w:spacing w:after="140"/>
        <w:ind w:left="567" w:firstLine="0"/>
      </w:pPr>
      <w:r>
        <w:rPr>
          <w:rtl w:val="0"/>
        </w:rPr>
        <w:t>D. boleh dikosongkan</w:t>
      </w:r>
    </w:p>
    <w:p w14:paraId="00000062">
      <w:pPr>
        <w:keepNext/>
        <w:spacing w:before="160" w:after="110" w:line="276" w:lineRule="auto"/>
      </w:pPr>
      <w:r>
        <w:rPr>
          <w:b/>
          <w:bCs/>
          <w:rtl w:val="0"/>
        </w:rPr>
        <w:t>6.</w:t>
      </w:r>
      <w:r>
        <w:rPr>
          <w:rtl w:val="0"/>
        </w:rPr>
        <w:t xml:space="preserve"> Selector CSS untuk memilih elemen dengan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class="kartu"</w:t>
      </w:r>
      <w:r>
        <w:rPr>
          <w:rtl w:val="0"/>
        </w:rPr>
        <w:t xml:space="preserve"> adalah ...</w:t>
      </w:r>
    </w:p>
    <w:p w14:paraId="00000063">
      <w:pPr>
        <w:keepNext/>
        <w:keepLines/>
        <w:spacing w:after="30"/>
        <w:ind w:left="567" w:firstLine="0"/>
      </w:pPr>
      <w:r>
        <w:rPr>
          <w:rtl w:val="0"/>
        </w:rPr>
        <w:t xml:space="preserve">A.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.kartu</w:t>
      </w:r>
    </w:p>
    <w:p w14:paraId="00000064">
      <w:pPr>
        <w:keepNext/>
        <w:keepLines/>
        <w:spacing w:after="30"/>
        <w:ind w:left="567" w:firstLine="0"/>
      </w:pPr>
      <w:r>
        <w:rPr>
          <w:rtl w:val="0"/>
        </w:rPr>
        <w:t xml:space="preserve">B.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#kartu</w:t>
      </w:r>
    </w:p>
    <w:p w14:paraId="00000065">
      <w:pPr>
        <w:keepNext/>
        <w:keepLines/>
        <w:spacing w:after="30"/>
        <w:ind w:left="567" w:firstLine="0"/>
      </w:pPr>
      <w:r>
        <w:rPr>
          <w:rtl w:val="0"/>
        </w:rPr>
        <w:t xml:space="preserve">C.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kartu#</w:t>
      </w:r>
    </w:p>
    <w:p w14:paraId="00000066">
      <w:pPr>
        <w:keepLines/>
        <w:spacing w:after="140"/>
        <w:ind w:left="567" w:firstLine="0"/>
      </w:pPr>
      <w:r>
        <w:rPr>
          <w:rtl w:val="0"/>
        </w:rPr>
        <w:t xml:space="preserve">D.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*kartu</w:t>
      </w:r>
    </w:p>
    <w:p w14:paraId="00000067">
      <w:pPr>
        <w:keepNext/>
        <w:spacing w:before="160" w:after="110" w:line="276" w:lineRule="auto"/>
      </w:pPr>
      <w:r>
        <w:rPr>
          <w:b/>
          <w:bCs/>
          <w:rtl w:val="0"/>
        </w:rPr>
        <w:t>7.</w:t>
      </w:r>
      <w:r>
        <w:rPr>
          <w:rtl w:val="0"/>
        </w:rPr>
        <w:t xml:space="preserve"> Selector CSS untuk memilih elemen dengan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id="menu"</w:t>
      </w:r>
      <w:r>
        <w:rPr>
          <w:rtl w:val="0"/>
        </w:rPr>
        <w:t xml:space="preserve"> adalah ...</w:t>
      </w:r>
    </w:p>
    <w:p w14:paraId="00000068">
      <w:pPr>
        <w:keepNext/>
        <w:keepLines/>
        <w:spacing w:after="30"/>
        <w:ind w:left="567" w:firstLine="0"/>
      </w:pPr>
      <w:r>
        <w:rPr>
          <w:rtl w:val="0"/>
        </w:rPr>
        <w:t xml:space="preserve">A.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.menu</w:t>
      </w:r>
    </w:p>
    <w:p w14:paraId="00000069">
      <w:pPr>
        <w:keepNext/>
        <w:keepLines/>
        <w:spacing w:after="30"/>
        <w:ind w:left="567" w:firstLine="0"/>
      </w:pPr>
      <w:r>
        <w:rPr>
          <w:rtl w:val="0"/>
        </w:rPr>
        <w:t xml:space="preserve">B.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&amp;menu</w:t>
      </w:r>
    </w:p>
    <w:p w14:paraId="0000006A">
      <w:pPr>
        <w:keepNext/>
        <w:keepLines/>
        <w:spacing w:after="30"/>
        <w:ind w:left="567" w:firstLine="0"/>
      </w:pPr>
      <w:r>
        <w:rPr>
          <w:rtl w:val="0"/>
        </w:rPr>
        <w:t xml:space="preserve">C.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@menu</w:t>
      </w:r>
    </w:p>
    <w:p w14:paraId="0000006B">
      <w:pPr>
        <w:keepLines/>
        <w:spacing w:after="140"/>
        <w:ind w:left="567" w:firstLine="0"/>
      </w:pPr>
      <w:r>
        <w:rPr>
          <w:rtl w:val="0"/>
        </w:rPr>
        <w:t xml:space="preserve">D.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#menu</w:t>
      </w:r>
    </w:p>
    <w:p w14:paraId="0000006C">
      <w:pPr>
        <w:keepNext/>
        <w:spacing w:before="160" w:after="110" w:line="276" w:lineRule="auto"/>
      </w:pPr>
      <w:r>
        <w:rPr>
          <w:b/>
          <w:bCs/>
          <w:rtl w:val="0"/>
        </w:rPr>
        <w:t>8.</w:t>
      </w:r>
      <w:r>
        <w:rPr>
          <w:rtl w:val="0"/>
        </w:rPr>
        <w:t xml:space="preserve"> Ekstensi file untuk menyimpan kode JavaScript adalah ...</w:t>
      </w:r>
    </w:p>
    <w:p w14:paraId="0000006D">
      <w:pPr>
        <w:keepNext/>
        <w:keepLines/>
        <w:spacing w:after="30"/>
        <w:ind w:left="567" w:firstLine="0"/>
      </w:pPr>
      <w:r>
        <w:rPr>
          <w:rtl w:val="0"/>
        </w:rPr>
        <w:t xml:space="preserve">A.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.java</w:t>
      </w:r>
    </w:p>
    <w:p w14:paraId="0000006E">
      <w:pPr>
        <w:keepNext/>
        <w:keepLines/>
        <w:spacing w:after="30"/>
        <w:ind w:left="567" w:firstLine="0"/>
      </w:pPr>
      <w:r>
        <w:rPr>
          <w:rtl w:val="0"/>
        </w:rPr>
        <w:t xml:space="preserve">B.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.html</w:t>
      </w:r>
    </w:p>
    <w:p w14:paraId="0000006F">
      <w:pPr>
        <w:keepNext/>
        <w:keepLines/>
        <w:spacing w:after="30"/>
        <w:ind w:left="567" w:firstLine="0"/>
      </w:pPr>
      <w:r>
        <w:rPr>
          <w:rtl w:val="0"/>
        </w:rPr>
        <w:t xml:space="preserve">C.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.js</w:t>
      </w:r>
    </w:p>
    <w:p w14:paraId="00000070">
      <w:pPr>
        <w:keepLines/>
        <w:spacing w:after="140"/>
        <w:ind w:left="567" w:firstLine="0"/>
      </w:pPr>
      <w:r>
        <w:rPr>
          <w:rtl w:val="0"/>
        </w:rPr>
        <w:t xml:space="preserve">D.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.script</w:t>
      </w:r>
    </w:p>
    <w:p w14:paraId="00000071">
      <w:pPr>
        <w:keepNext/>
        <w:spacing w:before="160" w:after="110" w:line="276" w:lineRule="auto"/>
      </w:pPr>
      <w:r>
        <w:rPr>
          <w:b/>
          <w:bCs/>
          <w:rtl w:val="0"/>
        </w:rPr>
        <w:t>9.</w:t>
      </w:r>
      <w:r>
        <w:rPr>
          <w:rtl w:val="0"/>
        </w:rPr>
        <w:t xml:space="preserve"> Pada kode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&lt;p&gt;Halo&lt;/p&gt;</w:t>
      </w:r>
      <w:r>
        <w:rPr>
          <w:rtl w:val="0"/>
        </w:rPr>
        <w:t>, keseluruhan bagian tersebut disebut ...</w:t>
      </w:r>
    </w:p>
    <w:p w14:paraId="00000072">
      <w:pPr>
        <w:keepNext/>
        <w:keepLines/>
        <w:spacing w:after="30"/>
        <w:ind w:left="567" w:firstLine="0"/>
      </w:pPr>
      <w:r>
        <w:rPr>
          <w:rtl w:val="0"/>
        </w:rPr>
        <w:t>A. atribut</w:t>
      </w:r>
    </w:p>
    <w:p w14:paraId="00000073">
      <w:pPr>
        <w:keepNext/>
        <w:keepLines/>
        <w:spacing w:after="30"/>
        <w:ind w:left="567" w:firstLine="0"/>
      </w:pPr>
      <w:r>
        <w:rPr>
          <w:rtl w:val="0"/>
        </w:rPr>
        <w:t>B. elemen</w:t>
      </w:r>
    </w:p>
    <w:p w14:paraId="00000074">
      <w:pPr>
        <w:keepNext/>
        <w:keepLines/>
        <w:spacing w:after="30"/>
        <w:ind w:left="567" w:firstLine="0"/>
      </w:pPr>
      <w:r>
        <w:rPr>
          <w:rtl w:val="0"/>
        </w:rPr>
        <w:t>C. properti</w:t>
      </w:r>
    </w:p>
    <w:p w14:paraId="00000075">
      <w:pPr>
        <w:keepLines/>
        <w:spacing w:after="140"/>
        <w:ind w:left="567" w:firstLine="0"/>
      </w:pPr>
      <w:r>
        <w:rPr>
          <w:rtl w:val="0"/>
        </w:rPr>
        <w:t>D. komentar</w:t>
      </w:r>
    </w:p>
    <w:p w14:paraId="00000076">
      <w:pPr>
        <w:keepNext/>
        <w:spacing w:before="160" w:after="110" w:line="276" w:lineRule="auto"/>
      </w:pPr>
      <w:r>
        <w:rPr>
          <w:b/>
          <w:bCs/>
          <w:rtl w:val="0"/>
        </w:rPr>
        <w:t>10.</w:t>
      </w:r>
      <w:r>
        <w:rPr>
          <w:rtl w:val="0"/>
        </w:rPr>
        <w:t xml:space="preserve"> Cara menghubungkan file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script.js</w:t>
      </w:r>
      <w:r>
        <w:rPr>
          <w:rtl w:val="0"/>
        </w:rPr>
        <w:t xml:space="preserve"> ke halaman HTML yang benar adalah ...</w:t>
      </w:r>
    </w:p>
    <w:p w14:paraId="00000077">
      <w:pPr>
        <w:keepNext/>
        <w:keepLines/>
        <w:spacing w:after="30"/>
        <w:ind w:left="567" w:firstLine="0"/>
      </w:pPr>
      <w:r>
        <w:rPr>
          <w:rtl w:val="0"/>
        </w:rPr>
        <w:t xml:space="preserve">A.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&lt;script src="script.js"&gt;&lt;/script&gt;</w:t>
      </w:r>
    </w:p>
    <w:p w14:paraId="00000078">
      <w:pPr>
        <w:keepNext/>
        <w:keepLines/>
        <w:spacing w:after="30"/>
        <w:ind w:left="567" w:firstLine="0"/>
      </w:pPr>
      <w:r>
        <w:rPr>
          <w:rtl w:val="0"/>
        </w:rPr>
        <w:t xml:space="preserve">B.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&lt;link src="script.js"&gt;</w:t>
      </w:r>
    </w:p>
    <w:p w14:paraId="00000079">
      <w:pPr>
        <w:keepNext/>
        <w:keepLines/>
        <w:spacing w:after="30"/>
        <w:ind w:left="567" w:firstLine="0"/>
      </w:pPr>
      <w:r>
        <w:rPr>
          <w:rtl w:val="0"/>
        </w:rPr>
        <w:t xml:space="preserve">C.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&lt;js href="script.js"&gt;&lt;/js&gt;</w:t>
      </w:r>
    </w:p>
    <w:p w14:paraId="0000007A">
      <w:pPr>
        <w:keepLines/>
        <w:spacing w:after="140"/>
        <w:ind w:left="567" w:firstLine="0"/>
      </w:pPr>
      <w:r>
        <w:rPr>
          <w:rtl w:val="0"/>
        </w:rPr>
        <w:t xml:space="preserve">D.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&lt;style src="script.js"&gt;&lt;/style&gt;</w:t>
      </w:r>
    </w:p>
    <w:p w14:paraId="0000007B">
      <w:pPr>
        <w:keepLines/>
        <w:pBdr>
          <w:top w:val="single" w:color="E8F1FB" w:sz="4" w:space="4"/>
          <w:left w:val="single" w:color="2E75B6" w:sz="36" w:space="10"/>
          <w:bottom w:val="single" w:color="E8F1FB" w:sz="4" w:space="4"/>
        </w:pBdr>
        <w:shd w:val="clear" w:fill="E8F1FB"/>
        <w:spacing w:before="100" w:after="160" w:line="276" w:lineRule="auto"/>
        <w:ind w:left="220" w:right="120" w:firstLine="0"/>
      </w:pPr>
      <w:r>
        <w:rPr>
          <w:rtl w:val="0"/>
        </w:rPr>
        <w:t xml:space="preserve">Skor pretest = (jumlah benar × 10). Catat skormu: </w:t>
      </w:r>
      <w:r>
        <w:rPr>
          <w:b/>
          <w:bCs/>
          <w:rtl w:val="0"/>
        </w:rPr>
        <w:t>______</w:t>
      </w:r>
    </w:p>
    <w:p w14:paraId="0000007C">
      <w:pPr>
        <w:keepNext/>
        <w:pageBreakBefore/>
        <w:pBdr>
          <w:bottom w:val="single" w:color="2E75B6" w:sz="12" w:space="4"/>
        </w:pBdr>
        <w:spacing w:after="200"/>
      </w:pPr>
      <w:r>
        <w:rPr>
          <w:b/>
          <w:bCs/>
          <w:color w:val="1F4E79"/>
          <w:sz w:val="34"/>
          <w:szCs w:val="34"/>
          <w:rtl w:val="0"/>
        </w:rPr>
        <w:t>4. BAGIAN 1: MENGENAL JAVASCRIPT DAN DOM</w:t>
      </w:r>
    </w:p>
    <w:p w14:paraId="0000007D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4.1 Peran JavaScript pada Web</w:t>
      </w:r>
    </w:p>
    <w:p w14:paraId="0000007E">
      <w:pPr>
        <w:keepNext/>
        <w:spacing w:after="110" w:line="276" w:lineRule="auto"/>
      </w:pPr>
      <w:r>
        <w:rPr>
          <w:rtl w:val="0"/>
        </w:rPr>
        <w:t xml:space="preserve">Sebuah halaman web dibangun oleh tiga "pemain" utama. Bayangkan sebuah </w:t>
      </w:r>
      <w:r>
        <w:rPr>
          <w:b/>
          <w:bCs/>
          <w:rtl w:val="0"/>
        </w:rPr>
        <w:t>rumah</w:t>
      </w:r>
      <w:r>
        <w:rPr>
          <w:rtl w:val="0"/>
        </w:rPr>
        <w:t>:</w:t>
      </w:r>
    </w:p>
    <w:tbl>
      <w:tblPr>
        <w:tblStyle w:val="15"/>
        <w:tblW w:w="96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4"/>
        <w:gridCol w:w="2721"/>
        <w:gridCol w:w="5443"/>
      </w:tblGrid>
      <w:tr w14:paraId="697E53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7F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Teknologi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80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Peran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81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Analogi rumah</w:t>
            </w:r>
          </w:p>
        </w:tc>
      </w:tr>
      <w:tr w14:paraId="79CF95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82">
            <w:r>
              <w:rPr>
                <w:b/>
                <w:bCs/>
                <w:sz w:val="20"/>
                <w:szCs w:val="20"/>
                <w:rtl w:val="0"/>
              </w:rPr>
              <w:t>HTML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83">
            <w:r>
              <w:rPr>
                <w:sz w:val="20"/>
                <w:szCs w:val="20"/>
                <w:rtl w:val="0"/>
              </w:rPr>
              <w:t>Struktur dan isi halaman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84">
            <w:r>
              <w:rPr>
                <w:sz w:val="20"/>
                <w:szCs w:val="20"/>
                <w:rtl w:val="0"/>
              </w:rPr>
              <w:t>Tembok, pintu, jendela (kerangka rumah)</w:t>
            </w:r>
          </w:p>
        </w:tc>
      </w:tr>
      <w:tr w14:paraId="077C54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85">
            <w:r>
              <w:rPr>
                <w:b/>
                <w:bCs/>
                <w:sz w:val="20"/>
                <w:szCs w:val="20"/>
                <w:rtl w:val="0"/>
              </w:rPr>
              <w:t>CSS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86">
            <w:r>
              <w:rPr>
                <w:sz w:val="20"/>
                <w:szCs w:val="20"/>
                <w:rtl w:val="0"/>
              </w:rPr>
              <w:t>Tampilan dan gaya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87">
            <w:r>
              <w:rPr>
                <w:sz w:val="20"/>
                <w:szCs w:val="20"/>
                <w:rtl w:val="0"/>
              </w:rPr>
              <w:t>Cat, dekorasi, warna</w:t>
            </w:r>
          </w:p>
        </w:tc>
      </w:tr>
      <w:tr w14:paraId="3C0AE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88">
            <w:r>
              <w:rPr>
                <w:b/>
                <w:bCs/>
                <w:sz w:val="20"/>
                <w:szCs w:val="20"/>
                <w:rtl w:val="0"/>
              </w:rPr>
              <w:t>JavaScript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89">
            <w:r>
              <w:rPr>
                <w:sz w:val="20"/>
                <w:szCs w:val="20"/>
                <w:rtl w:val="0"/>
              </w:rPr>
              <w:t>Perilaku dan interaksi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8A">
            <w:r>
              <w:rPr>
                <w:sz w:val="20"/>
                <w:szCs w:val="20"/>
                <w:rtl w:val="0"/>
              </w:rPr>
              <w:t>Listrik: lampu bisa nyala, pintu otomatis terbuka</w:t>
            </w:r>
          </w:p>
        </w:tc>
      </w:tr>
    </w:tbl>
    <w:p w14:paraId="0000008B">
      <w:pPr>
        <w:spacing w:after="120"/>
      </w:pPr>
    </w:p>
    <w:p w14:paraId="0000008C">
      <w:pPr>
        <w:spacing w:after="110" w:line="276" w:lineRule="auto"/>
      </w:pPr>
      <w:r>
        <w:rPr>
          <w:rtl w:val="0"/>
        </w:rPr>
        <w:t xml:space="preserve">Tanpa JavaScript, halaman web hanya bisa </w:t>
      </w:r>
      <w:r>
        <w:rPr>
          <w:b/>
          <w:bCs/>
          <w:rtl w:val="0"/>
        </w:rPr>
        <w:t>dilihat</w:t>
      </w:r>
      <w:r>
        <w:rPr>
          <w:rtl w:val="0"/>
        </w:rPr>
        <w:t xml:space="preserve">. Dengan JavaScript, halaman web bisa </w:t>
      </w:r>
      <w:r>
        <w:rPr>
          <w:b/>
          <w:bCs/>
          <w:rtl w:val="0"/>
        </w:rPr>
        <w:t>bereaksi</w:t>
      </w:r>
      <w:r>
        <w:rPr>
          <w:rtl w:val="0"/>
        </w:rPr>
        <w:t>: tombol bisa diklik lalu sesuatu berubah, teks bisa berganti, form bisa dicek otomatis, dan sebagainya.</w:t>
      </w:r>
    </w:p>
    <w:p w14:paraId="0000008D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4.2 Apa Itu DOM?</w:t>
      </w:r>
    </w:p>
    <w:p w14:paraId="0000008E">
      <w:pPr>
        <w:spacing w:after="110" w:line="276" w:lineRule="auto"/>
      </w:pPr>
      <w:r>
        <w:rPr>
          <w:b/>
          <w:bCs/>
          <w:rtl w:val="0"/>
        </w:rPr>
        <w:t>DOM (Document Object Model)</w:t>
      </w:r>
      <w:r>
        <w:rPr>
          <w:rtl w:val="0"/>
        </w:rPr>
        <w:t xml:space="preserve"> adalah cara browser "memahami" halaman HTML kita. Saat browser membuka file HTML, browser mengubahnya menjadi </w:t>
      </w:r>
      <w:r>
        <w:rPr>
          <w:b/>
          <w:bCs/>
          <w:rtl w:val="0"/>
        </w:rPr>
        <w:t>struktur pohon</w:t>
      </w:r>
      <w:r>
        <w:rPr>
          <w:rtl w:val="0"/>
        </w:rPr>
        <w:t xml:space="preserve"> yang berisi objek-objek. Lewat DOM, JavaScript bisa </w:t>
      </w:r>
      <w:r>
        <w:rPr>
          <w:b/>
          <w:bCs/>
          <w:rtl w:val="0"/>
        </w:rPr>
        <w:t>menemukan, membaca, dan mengubah</w:t>
      </w:r>
      <w:r>
        <w:rPr>
          <w:rtl w:val="0"/>
        </w:rPr>
        <w:t xml:space="preserve"> bagian mana pun dari halaman.</w:t>
      </w:r>
    </w:p>
    <w:p w14:paraId="0000008F">
      <w:pPr>
        <w:keepNext/>
        <w:spacing w:after="110" w:line="276" w:lineRule="auto"/>
      </w:pPr>
      <w:r>
        <w:rPr>
          <w:rtl w:val="0"/>
        </w:rPr>
        <w:t>Perhatikan HTML berikut:</w:t>
      </w:r>
    </w:p>
    <w:p w14:paraId="00000090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&lt;html&gt;</w:t>
      </w:r>
    </w:p>
    <w:p w14:paraId="00000091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&lt;body&gt;</w:t>
      </w:r>
    </w:p>
    <w:p w14:paraId="00000092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  &lt;h1 id="judul"&gt;Halo&lt;/h1&gt;</w:t>
      </w:r>
    </w:p>
    <w:p w14:paraId="00000093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  &lt;p&gt;Belajar DOM&lt;/p&gt;</w:t>
      </w:r>
    </w:p>
    <w:p w14:paraId="00000094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&lt;/body&gt;</w:t>
      </w:r>
    </w:p>
    <w:p w14:paraId="00000095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&lt;/html&gt;</w:t>
      </w:r>
    </w:p>
    <w:p w14:paraId="00000096">
      <w:pPr>
        <w:keepNext/>
        <w:spacing w:after="110" w:line="276" w:lineRule="auto"/>
      </w:pPr>
      <w:r>
        <w:rPr>
          <w:rtl w:val="0"/>
        </w:rPr>
        <w:t>Browser mengubahnya menjadi pohon seperti ini:</w:t>
      </w:r>
    </w:p>
    <w:p w14:paraId="00000097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document</w:t>
      </w:r>
    </w:p>
    <w:p w14:paraId="00000098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 └── html</w:t>
      </w:r>
    </w:p>
    <w:p w14:paraId="00000099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      └── body</w:t>
      </w:r>
    </w:p>
    <w:p w14:paraId="0000009A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Fira Mono" w:hAnsi="Fira Mono" w:eastAsia="Fira Mono" w:cs="Fira Mono"/>
          <w:sz w:val="19"/>
          <w:szCs w:val="19"/>
          <w:rtl w:val="0"/>
        </w:rPr>
        <w:t xml:space="preserve">             ├── h1 (id="judul")  →  "Halo"</w:t>
      </w:r>
    </w:p>
    <w:p w14:paraId="0000009B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Fira Mono" w:hAnsi="Fira Mono" w:eastAsia="Fira Mono" w:cs="Fira Mono"/>
          <w:sz w:val="19"/>
          <w:szCs w:val="19"/>
          <w:rtl w:val="0"/>
        </w:rPr>
        <w:t xml:space="preserve">             └── p                →  "Belajar DOM"</w:t>
      </w:r>
    </w:p>
    <w:p w14:paraId="0000009C">
      <w:pPr>
        <w:keepNext/>
        <w:spacing w:after="110" w:line="276" w:lineRule="auto"/>
      </w:pPr>
      <w:r>
        <w:rPr>
          <w:rtl w:val="0"/>
        </w:rPr>
        <w:t>Istilah penting dalam pohon DOM:</w:t>
      </w:r>
    </w:p>
    <w:p w14:paraId="0000009D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67" w:right="0" w:hanging="283"/>
        <w:jc w:val="left"/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Node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: setiap "titik" di pohon.</w:t>
      </w:r>
    </w:p>
    <w:p w14:paraId="0000009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67" w:right="0" w:hanging="283"/>
        <w:jc w:val="left"/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Elemen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: node yang berupa tag HTML (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html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body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h1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p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).</w:t>
      </w:r>
    </w:p>
    <w:p w14:paraId="0000009F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67" w:right="0" w:hanging="283"/>
        <w:jc w:val="left"/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Parent (induk)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: elemen yang membungkus elemen lain. Contoh: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body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adalah parent dari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h1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000000A0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67" w:right="0" w:hanging="283"/>
        <w:jc w:val="left"/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Child (anak)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: elemen yang berada di dalam elemen lain. Contoh: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h1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adalah child dari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body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000000A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67" w:right="0" w:hanging="283"/>
        <w:jc w:val="left"/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Sibling (saudara)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: elemen yang sejajar. Contoh: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h1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dan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p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000000A2">
      <w:pPr>
        <w:keepLines/>
        <w:pBdr>
          <w:top w:val="single" w:color="FFF4D6" w:sz="4" w:space="4"/>
          <w:left w:val="single" w:color="E6A700" w:sz="36" w:space="10"/>
          <w:bottom w:val="single" w:color="FFF4D6" w:sz="4" w:space="4"/>
        </w:pBdr>
        <w:shd w:val="clear" w:fill="FFF4D6"/>
        <w:spacing w:before="100" w:after="160" w:line="276" w:lineRule="auto"/>
        <w:ind w:left="220" w:right="120" w:firstLine="0"/>
      </w:pPr>
      <w:r>
        <w:rPr>
          <w:b/>
          <w:bCs/>
          <w:rtl w:val="0"/>
        </w:rPr>
        <w:t>Analogi:</w:t>
      </w:r>
      <w:r>
        <w:rPr>
          <w:rtl w:val="0"/>
        </w:rPr>
        <w:t xml:space="preserve"> DOM seperti </w:t>
      </w:r>
      <w:r>
        <w:rPr>
          <w:b/>
          <w:bCs/>
          <w:rtl w:val="0"/>
        </w:rPr>
        <w:t>silsilah keluarga</w:t>
      </w:r>
      <w:r>
        <w:rPr>
          <w:rtl w:val="0"/>
        </w:rPr>
        <w:t xml:space="preserve">. Untuk menemukan seseorang, kamu bisa memanggil namanya, memanggil "semua anggota keluarga A", atau menyebut posisinya. Dalam JavaScript, kegiatan "menemukan seseorang" ini disebut </w:t>
      </w:r>
      <w:r>
        <w:rPr>
          <w:b/>
          <w:bCs/>
          <w:rtl w:val="0"/>
        </w:rPr>
        <w:t>DOM Selection (menyeleksi elemen)</w:t>
      </w:r>
      <w:r>
        <w:rPr>
          <w:rtl w:val="0"/>
        </w:rPr>
        <w:t>.</w:t>
      </w:r>
    </w:p>
    <w:p w14:paraId="000000A3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4.3 Apa Itu DOM Selection?</w:t>
      </w:r>
    </w:p>
    <w:p w14:paraId="000000A4">
      <w:pPr>
        <w:spacing w:after="110" w:line="276" w:lineRule="auto"/>
      </w:pPr>
      <w:r>
        <w:rPr>
          <w:b/>
          <w:bCs/>
          <w:rtl w:val="0"/>
        </w:rPr>
        <w:t>DOM Selection</w:t>
      </w:r>
      <w:r>
        <w:rPr>
          <w:rtl w:val="0"/>
        </w:rPr>
        <w:t xml:space="preserve"> adalah proses </w:t>
      </w:r>
      <w:r>
        <w:rPr>
          <w:b/>
          <w:bCs/>
          <w:rtl w:val="0"/>
        </w:rPr>
        <w:t>memilih elemen HTML</w:t>
      </w:r>
      <w:r>
        <w:rPr>
          <w:rtl w:val="0"/>
        </w:rPr>
        <w:t xml:space="preserve"> agar bisa kita kendalikan lewat JavaScript. Ini adalah langkah </w:t>
      </w:r>
      <w:r>
        <w:rPr>
          <w:b/>
          <w:bCs/>
          <w:rtl w:val="0"/>
        </w:rPr>
        <w:t>pertama</w:t>
      </w:r>
      <w:r>
        <w:rPr>
          <w:rtl w:val="0"/>
        </w:rPr>
        <w:t xml:space="preserve"> sebelum kita bisa mengubah apa pun di halaman.</w:t>
      </w:r>
    </w:p>
    <w:p w14:paraId="000000A5">
      <w:pPr>
        <w:keepNext/>
        <w:spacing w:after="110" w:line="276" w:lineRule="auto"/>
      </w:pPr>
      <w:r>
        <w:rPr>
          <w:rtl w:val="0"/>
        </w:rPr>
        <w:t>Alurnya selalu begini:</w:t>
      </w:r>
    </w:p>
    <w:p w14:paraId="000000A6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Fira Mono" w:hAnsi="Fira Mono" w:eastAsia="Fira Mono" w:cs="Fira Mono"/>
          <w:sz w:val="19"/>
          <w:szCs w:val="19"/>
          <w:rtl w:val="0"/>
        </w:rPr>
        <w:t>1. PILIH elemen   →   2. UBAH / BACA elemen</w:t>
      </w:r>
    </w:p>
    <w:p w14:paraId="000000A7">
      <w:pPr>
        <w:spacing w:after="110" w:line="276" w:lineRule="auto"/>
      </w:pPr>
      <w:r>
        <w:rPr>
          <w:rtl w:val="0"/>
        </w:rPr>
        <w:t>Kamu tidak bisa mengubah sesuatu yang belum kamu pilih.</w:t>
      </w:r>
    </w:p>
    <w:p w14:paraId="000000A8">
      <w:pPr>
        <w:keepNext/>
        <w:spacing w:after="110" w:line="276" w:lineRule="auto"/>
      </w:pPr>
      <w:r>
        <w:rPr>
          <w:rtl w:val="0"/>
        </w:rPr>
        <w:t>Ada lima cara utama memilih elemen yang akan kita pelajari:</w:t>
      </w:r>
    </w:p>
    <w:tbl>
      <w:tblPr>
        <w:tblStyle w:val="16"/>
        <w:tblW w:w="96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8"/>
        <w:gridCol w:w="2957"/>
        <w:gridCol w:w="2310"/>
        <w:gridCol w:w="2793"/>
      </w:tblGrid>
      <w:tr w14:paraId="7E1184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A9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No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AA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Metode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AB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Memilih berdasarkan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AC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Hasil</w:t>
            </w:r>
          </w:p>
        </w:tc>
      </w:tr>
      <w:tr w14:paraId="16211B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AD">
            <w:r>
              <w:rPr>
                <w:sz w:val="20"/>
                <w:szCs w:val="20"/>
                <w:rtl w:val="0"/>
              </w:rP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AE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getElementById()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AF">
            <w:r>
              <w:rPr>
                <w:sz w:val="20"/>
                <w:szCs w:val="20"/>
                <w:rtl w:val="0"/>
              </w:rPr>
              <w:t>id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B0">
            <w:r>
              <w:rPr>
                <w:sz w:val="20"/>
                <w:szCs w:val="20"/>
                <w:rtl w:val="0"/>
              </w:rPr>
              <w:t>1 elemen</w:t>
            </w:r>
          </w:p>
        </w:tc>
      </w:tr>
      <w:tr w14:paraId="3213B4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B1">
            <w:r>
              <w:rPr>
                <w:sz w:val="20"/>
                <w:szCs w:val="20"/>
                <w:rtl w:val="0"/>
              </w:rP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B2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getElementsByClassName()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B3">
            <w:r>
              <w:rPr>
                <w:sz w:val="20"/>
                <w:szCs w:val="20"/>
                <w:rtl w:val="0"/>
              </w:rPr>
              <w:t>class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B4">
            <w:r>
              <w:rPr>
                <w:sz w:val="20"/>
                <w:szCs w:val="20"/>
                <w:rtl w:val="0"/>
              </w:rPr>
              <w:t>banyak elemen</w:t>
            </w:r>
          </w:p>
        </w:tc>
      </w:tr>
      <w:tr w14:paraId="1F38F3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B5">
            <w:r>
              <w:rPr>
                <w:sz w:val="20"/>
                <w:szCs w:val="20"/>
                <w:rtl w:val="0"/>
              </w:rPr>
              <w:t>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B6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getElementsByTagName()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B7">
            <w:r>
              <w:rPr>
                <w:sz w:val="20"/>
                <w:szCs w:val="20"/>
                <w:rtl w:val="0"/>
              </w:rPr>
              <w:t>nama tag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B8">
            <w:r>
              <w:rPr>
                <w:sz w:val="20"/>
                <w:szCs w:val="20"/>
                <w:rtl w:val="0"/>
              </w:rPr>
              <w:t>banyak elemen</w:t>
            </w:r>
          </w:p>
        </w:tc>
      </w:tr>
      <w:tr w14:paraId="1E1964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B9">
            <w:r>
              <w:rPr>
                <w:sz w:val="20"/>
                <w:szCs w:val="20"/>
                <w:rtl w:val="0"/>
              </w:rPr>
              <w:t>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BA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querySelector()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BB">
            <w:r>
              <w:rPr>
                <w:sz w:val="20"/>
                <w:szCs w:val="20"/>
                <w:rtl w:val="0"/>
              </w:rPr>
              <w:t>selector CSS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BC">
            <w:r>
              <w:rPr>
                <w:sz w:val="20"/>
                <w:szCs w:val="20"/>
                <w:rtl w:val="0"/>
              </w:rPr>
              <w:t>1 elemen (yang pertama)</w:t>
            </w:r>
          </w:p>
        </w:tc>
      </w:tr>
      <w:tr w14:paraId="205E2F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BD">
            <w:r>
              <w:rPr>
                <w:sz w:val="20"/>
                <w:szCs w:val="20"/>
                <w:rtl w:val="0"/>
              </w:rPr>
              <w:t>5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BE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querySelectorAll()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BF">
            <w:r>
              <w:rPr>
                <w:sz w:val="20"/>
                <w:szCs w:val="20"/>
                <w:rtl w:val="0"/>
              </w:rPr>
              <w:t>selector CSS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C0">
            <w:r>
              <w:rPr>
                <w:sz w:val="20"/>
                <w:szCs w:val="20"/>
                <w:rtl w:val="0"/>
              </w:rPr>
              <w:t>banyak elemen</w:t>
            </w:r>
          </w:p>
        </w:tc>
      </w:tr>
    </w:tbl>
    <w:p w14:paraId="000000C1">
      <w:pPr>
        <w:spacing w:after="120"/>
      </w:pPr>
    </w:p>
    <w:p w14:paraId="000000C2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4.4 Tiga Cara Menyisipkan JavaScript ke HTML</w:t>
      </w:r>
    </w:p>
    <w:p w14:paraId="000000C3">
      <w:pPr>
        <w:keepNext/>
        <w:spacing w:after="110" w:line="276" w:lineRule="auto"/>
      </w:pPr>
      <w:r>
        <w:rPr>
          <w:b/>
          <w:bCs/>
          <w:rtl w:val="0"/>
        </w:rPr>
        <w:t>a. Inline</w:t>
      </w:r>
      <w:r>
        <w:rPr>
          <w:rtl w:val="0"/>
        </w:rPr>
        <w:t xml:space="preserve"> (langsung di atribut elemen), tidak disarankan untuk kode panjang:</w:t>
      </w:r>
    </w:p>
    <w:p w14:paraId="000000C4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&lt;button onclick="alert('Halo!')"&gt;Klik&lt;/button&gt;</w:t>
      </w:r>
    </w:p>
    <w:p w14:paraId="000000C5">
      <w:pPr>
        <w:keepNext/>
        <w:spacing w:after="110" w:line="276" w:lineRule="auto"/>
      </w:pPr>
      <w:r>
        <w:rPr>
          <w:b/>
          <w:bCs/>
          <w:rtl w:val="0"/>
        </w:rPr>
        <w:t>b. Internal</w:t>
      </w:r>
      <w:r>
        <w:rPr>
          <w:rtl w:val="0"/>
        </w:rPr>
        <w:t xml:space="preserve"> (di dalam tag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&lt;script&gt;</w:t>
      </w:r>
      <w:r>
        <w:rPr>
          <w:rtl w:val="0"/>
        </w:rPr>
        <w:t xml:space="preserve"> pada file HTML):</w:t>
      </w:r>
    </w:p>
    <w:p w14:paraId="000000C6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&lt;script&gt;</w:t>
      </w:r>
    </w:p>
    <w:p w14:paraId="000000C7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console.log("Halo dari internal");</w:t>
      </w:r>
    </w:p>
    <w:p w14:paraId="000000C8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&lt;/script&gt;</w:t>
      </w:r>
    </w:p>
    <w:p w14:paraId="000000C9">
      <w:pPr>
        <w:keepNext/>
        <w:spacing w:after="110" w:line="276" w:lineRule="auto"/>
      </w:pPr>
      <w:r>
        <w:rPr>
          <w:b/>
          <w:bCs/>
          <w:rtl w:val="0"/>
        </w:rPr>
        <w:t>c. Eksternal</w:t>
      </w:r>
      <w:r>
        <w:rPr>
          <w:rtl w:val="0"/>
        </w:rPr>
        <w:t xml:space="preserve"> (file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.js</w:t>
      </w:r>
      <w:r>
        <w:rPr>
          <w:rtl w:val="0"/>
        </w:rPr>
        <w:t xml:space="preserve"> terpisah), </w:t>
      </w:r>
      <w:r>
        <w:rPr>
          <w:b/>
          <w:bCs/>
          <w:rtl w:val="0"/>
        </w:rPr>
        <w:t>cara terbaik dan yang kita pakai di modul ini</w:t>
      </w:r>
      <w:r>
        <w:rPr>
          <w:rtl w:val="0"/>
        </w:rPr>
        <w:t>:</w:t>
      </w:r>
    </w:p>
    <w:p w14:paraId="000000CA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&lt;script src="script.js"&gt;&lt;/script&gt;</w:t>
      </w:r>
    </w:p>
    <w:p w14:paraId="000000CB">
      <w:pPr>
        <w:spacing w:after="110" w:line="276" w:lineRule="auto"/>
      </w:pPr>
      <w:r>
        <w:rPr>
          <w:b/>
          <w:bCs/>
          <w:rtl w:val="0"/>
        </w:rPr>
        <w:t>Mengapa eksternal lebih baik?</w:t>
      </w:r>
      <w:r>
        <w:rPr>
          <w:rtl w:val="0"/>
        </w:rPr>
        <w:t xml:space="preserve"> Kode lebih rapi, mudah dicari, dan bisa dipakai ulang di banyak halaman.</w:t>
      </w:r>
    </w:p>
    <w:p w14:paraId="000000CC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 xml:space="preserve">4.5 Letak Tag </w:t>
      </w:r>
      <w:r>
        <w:rPr>
          <w:rFonts w:ascii="Courier New" w:hAnsi="Courier New" w:eastAsia="Courier New" w:cs="Courier New"/>
          <w:b/>
          <w:bCs/>
          <w:color w:val="2E75B6"/>
          <w:sz w:val="25"/>
          <w:szCs w:val="25"/>
          <w:rtl w:val="0"/>
        </w:rPr>
        <w:t>&lt;script&gt;</w:t>
      </w:r>
      <w:r>
        <w:rPr>
          <w:b/>
          <w:bCs/>
          <w:color w:val="2E75B6"/>
          <w:sz w:val="27"/>
          <w:szCs w:val="27"/>
          <w:rtl w:val="0"/>
        </w:rPr>
        <w:t xml:space="preserve"> Sangat Penting!</w:t>
      </w:r>
    </w:p>
    <w:p w14:paraId="000000CD">
      <w:pPr>
        <w:spacing w:after="110" w:line="276" w:lineRule="auto"/>
      </w:pPr>
      <w:r>
        <w:rPr>
          <w:rtl w:val="0"/>
        </w:rPr>
        <w:t xml:space="preserve">Browser membaca HTML dari </w:t>
      </w:r>
      <w:r>
        <w:rPr>
          <w:b/>
          <w:bCs/>
          <w:rtl w:val="0"/>
        </w:rPr>
        <w:t>atas ke bawah</w:t>
      </w:r>
      <w:r>
        <w:rPr>
          <w:rtl w:val="0"/>
        </w:rPr>
        <w:t xml:space="preserve">. Jika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&lt;script&gt;</w:t>
      </w:r>
      <w:r>
        <w:rPr>
          <w:rtl w:val="0"/>
        </w:rPr>
        <w:t xml:space="preserve"> diletakkan </w:t>
      </w:r>
      <w:r>
        <w:rPr>
          <w:b/>
          <w:bCs/>
          <w:rtl w:val="0"/>
        </w:rPr>
        <w:t>sebelum</w:t>
      </w:r>
      <w:r>
        <w:rPr>
          <w:rtl w:val="0"/>
        </w:rPr>
        <w:t xml:space="preserve"> elemen yang dicari, JavaScript akan mencari elemen yang </w:t>
      </w:r>
      <w:r>
        <w:rPr>
          <w:b/>
          <w:bCs/>
          <w:rtl w:val="0"/>
        </w:rPr>
        <w:t>belum ada</w:t>
      </w:r>
      <w:r>
        <w:rPr>
          <w:rtl w:val="0"/>
        </w:rPr>
        <w:t xml:space="preserve">, hasilnya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null</w:t>
      </w:r>
      <w:r>
        <w:rPr>
          <w:rtl w:val="0"/>
        </w:rPr>
        <w:t xml:space="preserve"> atau error.</w:t>
      </w:r>
    </w:p>
    <w:p w14:paraId="000000CE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Arial Unicode MS" w:hAnsi="Arial Unicode MS" w:eastAsia="Arial Unicode MS" w:cs="Arial Unicode MS"/>
          <w:sz w:val="19"/>
          <w:szCs w:val="19"/>
          <w:rtl w:val="0"/>
        </w:rPr>
        <w:t>&lt;!-- ❌ SALAH: script di atas, elemen belum dibuat --&gt;</w:t>
      </w:r>
    </w:p>
    <w:p w14:paraId="000000CF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&lt;head&gt;</w:t>
      </w:r>
    </w:p>
    <w:p w14:paraId="000000D0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&lt;script src="script.js"&gt;&lt;/script&gt;</w:t>
      </w:r>
    </w:p>
    <w:p w14:paraId="000000D1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&lt;/head&gt;</w:t>
      </w:r>
    </w:p>
    <w:p w14:paraId="000000D2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&lt;body&gt;</w:t>
      </w:r>
    </w:p>
    <w:p w14:paraId="000000D3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&lt;h1 id="judul"&gt;Halo&lt;/h1&gt;</w:t>
      </w:r>
    </w:p>
    <w:p w14:paraId="000000D4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&lt;/body&gt;</w:t>
      </w:r>
    </w:p>
    <w:p w14:paraId="000000D5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Arial Unicode MS" w:hAnsi="Arial Unicode MS" w:eastAsia="Arial Unicode MS" w:cs="Arial Unicode MS"/>
          <w:sz w:val="19"/>
          <w:szCs w:val="19"/>
          <w:rtl w:val="0"/>
        </w:rPr>
        <w:t>&lt;!-- ✅ BENAR: script di akhir body, elemen sudah ada --&gt;</w:t>
      </w:r>
    </w:p>
    <w:p w14:paraId="000000D6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&lt;body&gt;</w:t>
      </w:r>
    </w:p>
    <w:p w14:paraId="000000D7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&lt;h1 id="judul"&gt;Halo&lt;/h1&gt;</w:t>
      </w:r>
    </w:p>
    <w:p w14:paraId="000000D8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0D9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&lt;script src="script.js"&gt;&lt;/script&gt;</w:t>
      </w:r>
    </w:p>
    <w:p w14:paraId="000000DA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&lt;/body&gt;</w:t>
      </w:r>
    </w:p>
    <w:p w14:paraId="000000DB">
      <w:pPr>
        <w:spacing w:after="110" w:line="276" w:lineRule="auto"/>
      </w:pPr>
      <w:r>
        <w:rPr>
          <w:b/>
          <w:bCs/>
          <w:rtl w:val="0"/>
        </w:rPr>
        <w:t>Aturan praktis:</w:t>
      </w:r>
      <w:r>
        <w:rPr>
          <w:rtl w:val="0"/>
        </w:rPr>
        <w:t xml:space="preserve"> letakkan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&lt;script src="..."&gt;</w:t>
      </w:r>
      <w:r>
        <w:rPr>
          <w:rtl w:val="0"/>
        </w:rPr>
        <w:t xml:space="preserve"> </w:t>
      </w:r>
      <w:r>
        <w:rPr>
          <w:b/>
          <w:bCs/>
          <w:rtl w:val="0"/>
        </w:rPr>
        <w:t xml:space="preserve">tepat sebelum </w:t>
      </w:r>
      <w:r>
        <w:rPr>
          <w:rFonts w:ascii="Courier New" w:hAnsi="Courier New" w:eastAsia="Courier New" w:cs="Courier New"/>
          <w:b/>
          <w:bCs/>
          <w:color w:val="A31515"/>
          <w:sz w:val="20"/>
          <w:szCs w:val="20"/>
          <w:shd w:val="clear" w:fill="F1F3F5"/>
          <w:rtl w:val="0"/>
        </w:rPr>
        <w:t>&lt;/body&gt;</w:t>
      </w:r>
      <w:r>
        <w:rPr>
          <w:rtl w:val="0"/>
        </w:rPr>
        <w:t>.</w:t>
      </w:r>
    </w:p>
    <w:p w14:paraId="000000DC">
      <w:pPr>
        <w:keepLines/>
        <w:pBdr>
          <w:top w:val="single" w:color="FFF4D6" w:sz="4" w:space="4"/>
          <w:left w:val="single" w:color="E6A700" w:sz="36" w:space="10"/>
          <w:bottom w:val="single" w:color="FFF4D6" w:sz="4" w:space="4"/>
        </w:pBdr>
        <w:shd w:val="clear" w:fill="FFF4D6"/>
        <w:spacing w:before="100" w:after="160" w:line="276" w:lineRule="auto"/>
        <w:ind w:left="220" w:right="120" w:firstLine="0"/>
      </w:pPr>
      <w:r>
        <w:rPr>
          <w:b/>
          <w:bCs/>
          <w:rtl w:val="0"/>
        </w:rPr>
        <w:t>Analogi:</w:t>
      </w:r>
      <w:r>
        <w:rPr>
          <w:rtl w:val="0"/>
        </w:rPr>
        <w:t xml:space="preserve"> bayangkan guru mengabsen siswa </w:t>
      </w:r>
      <w:r>
        <w:rPr>
          <w:b/>
          <w:bCs/>
          <w:rtl w:val="0"/>
        </w:rPr>
        <w:t>sebelum</w:t>
      </w:r>
      <w:r>
        <w:rPr>
          <w:rtl w:val="0"/>
        </w:rPr>
        <w:t xml:space="preserve"> siswa masuk kelas. Kelas masih kosong, jadi tidak ada yang menjawab. Itulah yang terjadi jika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&lt;script&gt;</w:t>
      </w:r>
      <w:r>
        <w:rPr>
          <w:rtl w:val="0"/>
        </w:rPr>
        <w:t xml:space="preserve"> dijalankan sebelum elemen HTML dibuat: JavaScript memanggil elemen yang belum ada, hasilnya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null</w:t>
      </w:r>
      <w:r>
        <w:rPr>
          <w:rtl w:val="0"/>
        </w:rPr>
        <w:t xml:space="preserve">. Maka absen dilakukan </w:t>
      </w:r>
      <w:r>
        <w:rPr>
          <w:b/>
          <w:bCs/>
          <w:rtl w:val="0"/>
        </w:rPr>
        <w:t>setelah</w:t>
      </w:r>
      <w:r>
        <w:rPr>
          <w:rtl w:val="0"/>
        </w:rPr>
        <w:t xml:space="preserve"> semua siswa duduk, yaitu script di akhir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&lt;body&gt;</w:t>
      </w:r>
      <w:r>
        <w:rPr>
          <w:rtl w:val="0"/>
        </w:rPr>
        <w:t>.</w:t>
      </w:r>
    </w:p>
    <w:p w14:paraId="000000DD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4.6 Mengenal Console</w:t>
      </w:r>
    </w:p>
    <w:p w14:paraId="000000DE">
      <w:pPr>
        <w:spacing w:after="110" w:line="276" w:lineRule="auto"/>
      </w:pPr>
      <w:r>
        <w:rPr>
          <w:b/>
          <w:bCs/>
          <w:rtl w:val="0"/>
        </w:rPr>
        <w:t>Console</w:t>
      </w:r>
      <w:r>
        <w:rPr>
          <w:rtl w:val="0"/>
        </w:rPr>
        <w:t xml:space="preserve"> adalah "layar catatan" milik browser untuk programmer. Fungsinya menampilkan hasil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console.log()</w:t>
      </w:r>
      <w:r>
        <w:rPr>
          <w:rtl w:val="0"/>
        </w:rPr>
        <w:t xml:space="preserve"> dan pesan error.</w:t>
      </w:r>
    </w:p>
    <w:p w14:paraId="000000DF">
      <w:pPr>
        <w:keepLines/>
        <w:pBdr>
          <w:top w:val="single" w:color="FFF4D6" w:sz="4" w:space="4"/>
          <w:left w:val="single" w:color="E6A700" w:sz="36" w:space="10"/>
          <w:bottom w:val="single" w:color="FFF4D6" w:sz="4" w:space="4"/>
        </w:pBdr>
        <w:shd w:val="clear" w:fill="FFF4D6"/>
        <w:spacing w:before="100" w:after="160" w:line="276" w:lineRule="auto"/>
        <w:ind w:left="220" w:right="120" w:firstLine="0"/>
      </w:pPr>
      <w:r>
        <w:rPr>
          <w:b/>
          <w:bCs/>
          <w:rtl w:val="0"/>
        </w:rPr>
        <w:t>Analogi:</w:t>
      </w:r>
      <w:r>
        <w:rPr>
          <w:rtl w:val="0"/>
        </w:rPr>
        <w:t xml:space="preserve"> Console seperti </w:t>
      </w:r>
      <w:r>
        <w:rPr>
          <w:b/>
          <w:bCs/>
          <w:rtl w:val="0"/>
        </w:rPr>
        <w:t>papan skor dan buku catatan di bengkel</w:t>
      </w:r>
      <w:r>
        <w:rPr>
          <w:rtl w:val="0"/>
        </w:rPr>
        <w:t>. Mekanik (programmer) menuliskan hasil pengecekan dan melihat tanda bahaya (error berwarna merah) di sana, sementara pelanggan (pengguna web) tidak melihatnya.</w:t>
      </w:r>
    </w:p>
    <w:p w14:paraId="000000E0">
      <w:pPr>
        <w:spacing w:after="110" w:line="276" w:lineRule="auto"/>
      </w:pPr>
      <w:r>
        <w:rPr>
          <w:rtl w:val="0"/>
        </w:rPr>
        <w:t xml:space="preserve">Cara membuka: tekan </w:t>
      </w:r>
      <w:r>
        <w:rPr>
          <w:b/>
          <w:bCs/>
          <w:rtl w:val="0"/>
        </w:rPr>
        <w:t>F12</w:t>
      </w:r>
      <w:r>
        <w:rPr>
          <w:rtl w:val="0"/>
        </w:rPr>
        <w:t xml:space="preserve"> (atau klik kanan → </w:t>
      </w:r>
      <w:r>
        <w:rPr>
          <w:i/>
          <w:iCs/>
          <w:rtl w:val="0"/>
        </w:rPr>
        <w:t>Inspect</w:t>
      </w:r>
      <w:r>
        <w:rPr>
          <w:rtl w:val="0"/>
        </w:rPr>
        <w:t xml:space="preserve">) lalu pilih tab </w:t>
      </w:r>
      <w:r>
        <w:rPr>
          <w:b/>
          <w:bCs/>
          <w:rtl w:val="0"/>
        </w:rPr>
        <w:t>Console</w:t>
      </w:r>
      <w:r>
        <w:rPr>
          <w:rtl w:val="0"/>
        </w:rPr>
        <w:t>.</w:t>
      </w:r>
    </w:p>
    <w:p w14:paraId="000000E1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console.log("Halo, Console!");   // menampilkan teks</w:t>
      </w:r>
    </w:p>
    <w:p w14:paraId="000000E2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console.log(2 + 3);              // menampilkan hasil hitungan: 5</w:t>
      </w:r>
    </w:p>
    <w:p w14:paraId="000000E3">
      <w:pPr>
        <w:spacing w:after="110" w:line="276" w:lineRule="auto"/>
      </w:pPr>
      <w:r>
        <w:rPr>
          <w:rtl w:val="0"/>
        </w:rPr>
        <w:t xml:space="preserve">Tanda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//</w:t>
      </w:r>
      <w:r>
        <w:rPr>
          <w:rtl w:val="0"/>
        </w:rPr>
        <w:t xml:space="preserve"> adalah </w:t>
      </w:r>
      <w:r>
        <w:rPr>
          <w:b/>
          <w:bCs/>
          <w:rtl w:val="0"/>
        </w:rPr>
        <w:t>komentar</w:t>
      </w:r>
      <w:r>
        <w:rPr>
          <w:rtl w:val="0"/>
        </w:rPr>
        <w:t>, yaitu catatan untuk manusia yang tidak dijalankan komputer.</w:t>
      </w:r>
    </w:p>
    <w:p w14:paraId="000000E4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🧪 PRAKTIKUM 1: Menghubungkan JavaScript dan Menjelajahi DOM</w:t>
      </w:r>
    </w:p>
    <w:p w14:paraId="000000E5">
      <w:pPr>
        <w:spacing w:after="110" w:line="276" w:lineRule="auto"/>
      </w:pPr>
      <w:r>
        <w:rPr>
          <w:b/>
          <w:bCs/>
          <w:rtl w:val="0"/>
        </w:rPr>
        <w:t>Tujuan:</w:t>
      </w:r>
      <w:r>
        <w:rPr>
          <w:rtl w:val="0"/>
        </w:rPr>
        <w:t xml:space="preserve"> Berhasil menghubungkan file JS dan melihat objek DOM di Console.</w:t>
      </w:r>
    </w:p>
    <w:p w14:paraId="000000E6">
      <w:pPr>
        <w:keepNext/>
        <w:spacing w:after="110" w:line="276" w:lineRule="auto"/>
      </w:pPr>
      <w:r>
        <w:rPr>
          <w:b/>
          <w:bCs/>
          <w:rtl w:val="0"/>
        </w:rPr>
        <w:t>Langkah 1.</w:t>
      </w:r>
      <w:r>
        <w:rPr>
          <w:rtl w:val="0"/>
        </w:rPr>
        <w:t xml:space="preserve"> Di folder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modul-dom</w:t>
      </w:r>
      <w:r>
        <w:rPr>
          <w:rtl w:val="0"/>
        </w:rPr>
        <w:t xml:space="preserve">, buat folder baru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praktikum1</w:t>
      </w:r>
      <w:r>
        <w:rPr>
          <w:rtl w:val="0"/>
        </w:rPr>
        <w:t xml:space="preserve">. Di dalamnya buat dua file: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index.html</w:t>
      </w:r>
      <w:r>
        <w:rPr>
          <w:rtl w:val="0"/>
        </w:rPr>
        <w:t xml:space="preserve"> dan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script.js</w:t>
      </w:r>
      <w:r>
        <w:rPr>
          <w:rtl w:val="0"/>
        </w:rPr>
        <w:t>.</w:t>
      </w:r>
    </w:p>
    <w:p w14:paraId="000000E7">
      <w:pPr>
        <w:keepNext/>
        <w:spacing w:after="110" w:line="276" w:lineRule="auto"/>
      </w:pPr>
      <w:r>
        <w:rPr>
          <w:b/>
          <w:bCs/>
          <w:rtl w:val="0"/>
        </w:rPr>
        <w:t>Langkah 2.</w:t>
      </w:r>
      <w:r>
        <w:rPr>
          <w:rtl w:val="0"/>
        </w:rPr>
        <w:t xml:space="preserve"> Isi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index.html</w:t>
      </w:r>
      <w:r>
        <w:rPr>
          <w:rtl w:val="0"/>
        </w:rPr>
        <w:t>:</w:t>
      </w:r>
    </w:p>
    <w:p w14:paraId="000000E8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&lt;!DOCTYPE html&gt;</w:t>
      </w:r>
    </w:p>
    <w:p w14:paraId="000000E9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&lt;html lang="id"&gt;</w:t>
      </w:r>
    </w:p>
    <w:p w14:paraId="000000EA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&lt;head&gt;</w:t>
      </w:r>
    </w:p>
    <w:p w14:paraId="000000EB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&lt;meta charset="UTF-8"&gt;</w:t>
      </w:r>
    </w:p>
    <w:p w14:paraId="000000EC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&lt;title&gt;Praktikum 1 - Mengenal DOM&lt;/title&gt;</w:t>
      </w:r>
    </w:p>
    <w:p w14:paraId="000000ED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&lt;/head&gt;</w:t>
      </w:r>
    </w:p>
    <w:p w14:paraId="000000EE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&lt;body&gt;</w:t>
      </w:r>
    </w:p>
    <w:p w14:paraId="000000EF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&lt;h1 id="judul"&gt;Halo, Dunia Web!&lt;/h1&gt;</w:t>
      </w:r>
    </w:p>
    <w:p w14:paraId="000000F0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&lt;p&gt;Ini paragraf pertama.&lt;/p&gt;</w:t>
      </w:r>
    </w:p>
    <w:p w14:paraId="000000F1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&lt;p&gt;Ini paragraf kedua.&lt;/p&gt;</w:t>
      </w:r>
    </w:p>
    <w:p w14:paraId="000000F2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0F3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&lt;script src="script.js"&gt;&lt;/script&gt;</w:t>
      </w:r>
    </w:p>
    <w:p w14:paraId="000000F4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&lt;/body&gt;</w:t>
      </w:r>
    </w:p>
    <w:p w14:paraId="000000F5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&lt;/html&gt;</w:t>
      </w:r>
    </w:p>
    <w:p w14:paraId="000000F6">
      <w:pPr>
        <w:keepNext/>
        <w:spacing w:after="110" w:line="276" w:lineRule="auto"/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4486275" cy="37338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7">
      <w:pPr>
        <w:keepNext/>
        <w:spacing w:after="110" w:line="276" w:lineRule="auto"/>
      </w:pPr>
      <w:r>
        <w:rPr>
          <w:b/>
          <w:bCs/>
          <w:rtl w:val="0"/>
        </w:rPr>
        <w:t>Langkah 3.</w:t>
      </w:r>
      <w:r>
        <w:rPr>
          <w:rtl w:val="0"/>
        </w:rPr>
        <w:t xml:space="preserve"> Isi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script.js</w:t>
      </w:r>
      <w:r>
        <w:rPr>
          <w:rtl w:val="0"/>
        </w:rPr>
        <w:t>:</w:t>
      </w:r>
    </w:p>
    <w:p w14:paraId="000000F8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console.log("JavaScript sudah terhubung!");</w:t>
      </w:r>
    </w:p>
    <w:p w14:paraId="000000F9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console.log(document.title);</w:t>
      </w:r>
    </w:p>
    <w:p w14:paraId="000000FA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console.log(document.body);</w:t>
      </w:r>
    </w:p>
    <w:p w14:paraId="000000FB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console.log(document);</w:t>
      </w:r>
    </w:p>
    <w:p w14:paraId="000000FC">
      <w:pPr>
        <w:keepNext/>
        <w:spacing w:after="110" w:line="276" w:lineRule="auto"/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5000625" cy="1828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D">
      <w:pPr>
        <w:keepNext/>
        <w:spacing w:after="110" w:line="276" w:lineRule="auto"/>
      </w:pPr>
      <w:r>
        <w:rPr>
          <w:b/>
          <w:bCs/>
          <w:rtl w:val="0"/>
        </w:rPr>
        <w:t>Langkah 4.</w:t>
      </w:r>
      <w:r>
        <w:rPr>
          <w:rtl w:val="0"/>
        </w:rPr>
        <w:t xml:space="preserve"> Buka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index.html</w:t>
      </w:r>
      <w:r>
        <w:rPr>
          <w:rtl w:val="0"/>
        </w:rPr>
        <w:t xml:space="preserve"> di browser. Tekan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F12</w:t>
      </w:r>
      <w:r>
        <w:rPr>
          <w:rtl w:val="0"/>
        </w:rPr>
        <w:t xml:space="preserve">, buka tab </w:t>
      </w:r>
      <w:r>
        <w:rPr>
          <w:b/>
          <w:bCs/>
          <w:rtl w:val="0"/>
        </w:rPr>
        <w:t>Console</w:t>
      </w:r>
      <w:r>
        <w:rPr>
          <w:rtl w:val="0"/>
        </w:rPr>
        <w:t>.’</w:t>
      </w:r>
    </w:p>
    <w:p w14:paraId="000000FE">
      <w:pPr>
        <w:keepNext/>
        <w:spacing w:after="110" w:line="276" w:lineRule="auto"/>
      </w:pPr>
      <w:r>
        <w:rPr>
          <w:b/>
          <w:bCs/>
          <w:rtl w:val="0"/>
        </w:rPr>
        <w:t>Langkah 5.</w:t>
      </w:r>
      <w:r>
        <w:rPr>
          <w:rtl w:val="0"/>
        </w:rPr>
        <w:t xml:space="preserve"> Jawab pertanyaan pengamatan:</w:t>
      </w:r>
    </w:p>
    <w:tbl>
      <w:tblPr>
        <w:tblStyle w:val="17"/>
        <w:tblW w:w="96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66"/>
        <w:gridCol w:w="3772"/>
      </w:tblGrid>
      <w:tr w14:paraId="43681B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0FF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Perintah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00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Apa yang muncul di Console?</w:t>
            </w:r>
          </w:p>
        </w:tc>
      </w:tr>
      <w:tr w14:paraId="398B59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01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console.log("JavaScript sudah terhubung!")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02">
            <w:r>
              <w:rPr>
                <w:rtl w:val="0"/>
              </w:rPr>
              <w:t xml:space="preserve">JavaScript sudah terhubung! ( artinya js sudah  terhubung </w:t>
            </w:r>
          </w:p>
        </w:tc>
      </w:tr>
      <w:tr w14:paraId="0131B0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03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console.log(document.title)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04">
            <w:r>
              <w:rPr>
                <w:rtl w:val="0"/>
              </w:rPr>
              <w:t>Praktikum1 mengenal DOM</w:t>
            </w:r>
          </w:p>
        </w:tc>
      </w:tr>
      <w:tr w14:paraId="064993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05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console.log(document.body)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06">
            <w:r>
              <w:rPr>
                <w:rtl w:val="0"/>
              </w:rPr>
              <w:t xml:space="preserve">Console menampilkan elemen </w:t>
            </w:r>
            <w:r>
              <w:rPr>
                <w:rFonts w:ascii="Roboto Mono" w:hAnsi="Roboto Mono" w:eastAsia="Roboto Mono" w:cs="Roboto Mono"/>
                <w:color w:val="0000FF"/>
                <w:sz w:val="20"/>
                <w:szCs w:val="20"/>
                <w:rtl w:val="0"/>
              </w:rPr>
              <w:t>&lt;body&gt;</w:t>
            </w:r>
            <w:r>
              <w:rPr>
                <w:rtl w:val="0"/>
              </w:rPr>
              <w:t xml:space="preserve"> dari halaman HTML</w:t>
            </w:r>
          </w:p>
        </w:tc>
      </w:tr>
    </w:tbl>
    <w:p w14:paraId="00000107">
      <w:pPr>
        <w:spacing w:after="120"/>
      </w:pPr>
    </w:p>
    <w:p w14:paraId="00000108">
      <w:pPr>
        <w:keepNext/>
        <w:spacing w:after="110" w:line="276" w:lineRule="auto"/>
      </w:pPr>
      <w:r>
        <w:rPr>
          <w:b/>
          <w:bCs/>
          <w:rtl w:val="0"/>
        </w:rPr>
        <w:t>Langkah 6.</w:t>
      </w:r>
      <w:r>
        <w:rPr>
          <w:rtl w:val="0"/>
        </w:rPr>
        <w:t xml:space="preserve"> Di Console, klik tanda segitiga ▶ di samping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&lt;body&gt;</w:t>
      </w:r>
      <w:r>
        <w:rPr>
          <w:rtl w:val="0"/>
        </w:rPr>
        <w:t xml:space="preserve"> untuk membuka isinya. Gambarkan pohon DOM halamanmu di kotak berikut:</w:t>
      </w:r>
    </w:p>
    <w:p w14:paraId="00000109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(gambar pohon DOM di sini)</w:t>
      </w:r>
    </w:p>
    <w:p w14:paraId="0000010A">
      <w:pPr>
        <w:spacing w:after="110" w:line="276" w:lineRule="auto"/>
        <w:rPr>
          <w:sz w:val="20"/>
          <w:szCs w:val="20"/>
        </w:rPr>
      </w:pPr>
      <w:r>
        <w:rPr>
          <w:b/>
          <w:bCs/>
          <w:rtl w:val="0"/>
        </w:rPr>
        <w:t>🎯 Tantangan Mandiri 1:</w:t>
      </w:r>
      <w:r>
        <w:rPr>
          <w:rtl w:val="0"/>
        </w:rPr>
        <w:t xml:space="preserve"> Ubah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&lt;title&gt;</w:t>
      </w:r>
      <w:r>
        <w:rPr>
          <w:rtl w:val="0"/>
        </w:rPr>
        <w:t xml:space="preserve"> menjadi namamu, lalu tampilkan di Console dengan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console.log(document.title)</w:t>
      </w:r>
      <w:r>
        <w:rPr>
          <w:rtl w:val="0"/>
        </w:rPr>
        <w:t>. Apakah hasilnya berubah?</w:t>
      </w:r>
    </w:p>
    <w:p w14:paraId="0000010B">
      <w:pPr>
        <w:numPr>
          <w:ilvl w:val="0"/>
          <w:numId w:val="5"/>
        </w:numPr>
        <w:spacing w:after="110" w:line="276" w:lineRule="auto"/>
        <w:ind w:left="720" w:hanging="360"/>
        <w:rPr>
          <w:u w:val="none"/>
        </w:rPr>
      </w:pPr>
      <w:r>
        <w:rPr>
          <w:rtl w:val="0"/>
        </w:rPr>
        <w:t>Ya hasilnya beruhah, karena</w:t>
      </w:r>
      <w:r>
        <w:rPr>
          <w:color w:val="0000FF"/>
          <w:sz w:val="20"/>
          <w:szCs w:val="20"/>
          <w:rtl w:val="0"/>
        </w:rPr>
        <w:t xml:space="preserve"> d</w:t>
      </w:r>
      <w:r>
        <w:rPr>
          <w:rFonts w:ascii="Roboto Mono" w:hAnsi="Roboto Mono" w:eastAsia="Roboto Mono" w:cs="Roboto Mono"/>
          <w:color w:val="0000FF"/>
          <w:sz w:val="20"/>
          <w:szCs w:val="20"/>
          <w:rtl w:val="0"/>
        </w:rPr>
        <w:t>ocument.title</w:t>
      </w:r>
      <w:r>
        <w:rPr>
          <w:sz w:val="20"/>
          <w:szCs w:val="20"/>
          <w:highlight w:val="darkBlue"/>
          <w:rtl w:val="0"/>
        </w:rPr>
        <w:t xml:space="preserve"> </w:t>
      </w:r>
      <w:r>
        <w:rPr>
          <w:rtl w:val="0"/>
        </w:rPr>
        <w:t>mengambil isi dari elemen</w:t>
      </w:r>
      <w:r>
        <w:rPr>
          <w:sz w:val="20"/>
          <w:szCs w:val="20"/>
          <w:rtl w:val="0"/>
        </w:rPr>
        <w:t xml:space="preserve"> </w:t>
      </w:r>
      <w:r>
        <w:rPr>
          <w:rFonts w:ascii="Roboto Mono" w:hAnsi="Roboto Mono" w:eastAsia="Roboto Mono" w:cs="Roboto Mono"/>
          <w:color w:val="0000FF"/>
          <w:sz w:val="20"/>
          <w:szCs w:val="20"/>
          <w:rtl w:val="0"/>
        </w:rPr>
        <w:t>&lt;title&gt;</w:t>
      </w:r>
      <w:r>
        <w:rPr>
          <w:sz w:val="20"/>
          <w:szCs w:val="20"/>
          <w:rtl w:val="0"/>
        </w:rPr>
        <w:t xml:space="preserve"> </w:t>
      </w:r>
      <w:r>
        <w:rPr>
          <w:rtl w:val="0"/>
        </w:rPr>
        <w:t>pada HTML. Jadi ketika isi</w:t>
      </w:r>
      <w:r>
        <w:rPr>
          <w:color w:val="0000FF"/>
          <w:sz w:val="20"/>
          <w:szCs w:val="20"/>
          <w:rtl w:val="0"/>
        </w:rPr>
        <w:t xml:space="preserve"> </w:t>
      </w:r>
      <w:r>
        <w:rPr>
          <w:rFonts w:ascii="Roboto Mono" w:hAnsi="Roboto Mono" w:eastAsia="Roboto Mono" w:cs="Roboto Mono"/>
          <w:color w:val="0000FF"/>
          <w:sz w:val="20"/>
          <w:szCs w:val="20"/>
          <w:rtl w:val="0"/>
        </w:rPr>
        <w:t>&lt;title&gt;</w:t>
      </w:r>
      <w:r>
        <w:rPr>
          <w:rtl w:val="0"/>
        </w:rPr>
        <w:t xml:space="preserve"> diubah, hasil </w:t>
      </w:r>
      <w:r>
        <w:rPr>
          <w:rFonts w:ascii="Roboto Mono" w:hAnsi="Roboto Mono" w:eastAsia="Roboto Mono" w:cs="Roboto Mono"/>
          <w:color w:val="0000FF"/>
          <w:sz w:val="20"/>
          <w:szCs w:val="20"/>
          <w:rtl w:val="0"/>
        </w:rPr>
        <w:t>console.log(document.title)</w:t>
      </w:r>
      <w:r>
        <w:rPr>
          <w:rtl w:val="0"/>
        </w:rPr>
        <w:t xml:space="preserve"> juga ikut berubah  </w:t>
      </w:r>
    </w:p>
    <w:p w14:paraId="0000010C">
      <w:pPr>
        <w:keepNext/>
        <w:spacing w:after="110" w:line="276" w:lineRule="auto"/>
        <w:ind w:left="720" w:firstLine="0"/>
      </w:pPr>
      <w:r>
        <w:rPr>
          <w:b/>
          <w:bCs/>
        </w:rPr>
        <w:drawing>
          <wp:inline distT="114300" distB="114300" distL="114300" distR="114300">
            <wp:extent cx="4486275" cy="37338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0D">
      <w:pPr>
        <w:spacing w:after="110" w:line="276" w:lineRule="auto"/>
      </w:pPr>
      <w:r>
        <w:rPr>
          <w:b/>
          <w:bCs/>
          <w:rtl w:val="0"/>
        </w:rPr>
        <w:t>Pertanyaan Diskusi:</w:t>
      </w:r>
    </w:p>
    <w:p w14:paraId="0000010E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Apa yang terjadi jika kamu memindahkan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&lt;script src="script.js"&gt;&lt;/script&gt;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ke dalam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&lt;head&gt;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? (Untuk praktikum 1 mungkin belum terlihat bedanya, tapi di praktikum berikutnya akan terasa.)</w:t>
      </w:r>
    </w:p>
    <w:p w14:paraId="000001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firstLine="0"/>
        <w:jc w:val="left"/>
        <w:rPr>
          <w:rFonts w:ascii="Roboto Mono" w:hAnsi="Roboto Mono" w:eastAsia="Roboto Mono" w:cs="Roboto Mono"/>
          <w:color w:val="0000FF"/>
          <w:sz w:val="20"/>
          <w:szCs w:val="20"/>
        </w:rPr>
      </w:pPr>
      <w:r>
        <w:rPr>
          <w:rtl w:val="0"/>
        </w:rPr>
        <w:t xml:space="preserve">Kalau </w:t>
      </w:r>
      <w:r>
        <w:rPr>
          <w:rFonts w:ascii="Roboto Mono" w:hAnsi="Roboto Mono" w:eastAsia="Roboto Mono" w:cs="Roboto Mono"/>
          <w:color w:val="0000FF"/>
          <w:sz w:val="20"/>
          <w:szCs w:val="20"/>
          <w:rtl w:val="0"/>
        </w:rPr>
        <w:t>&lt;script&gt;</w:t>
      </w:r>
      <w:r>
        <w:rPr>
          <w:rtl w:val="0"/>
        </w:rPr>
        <w:t xml:space="preserve"> dipindahkan ke</w:t>
      </w:r>
      <w:r>
        <w:rPr>
          <w:color w:val="0000FF"/>
          <w:sz w:val="20"/>
          <w:szCs w:val="20"/>
          <w:rtl w:val="0"/>
        </w:rPr>
        <w:t xml:space="preserve"> </w:t>
      </w:r>
      <w:r>
        <w:rPr>
          <w:rFonts w:ascii="Roboto Mono" w:hAnsi="Roboto Mono" w:eastAsia="Roboto Mono" w:cs="Roboto Mono"/>
          <w:color w:val="0000FF"/>
          <w:sz w:val="20"/>
          <w:szCs w:val="20"/>
          <w:rtl w:val="0"/>
        </w:rPr>
        <w:t>&lt;head&gt;</w:t>
      </w:r>
      <w:r>
        <w:rPr>
          <w:rtl w:val="0"/>
        </w:rPr>
        <w:t xml:space="preserve">, JavaScript bisa berjalan sebelum isi </w:t>
      </w:r>
      <w:r>
        <w:rPr>
          <w:rFonts w:ascii="Roboto Mono" w:hAnsi="Roboto Mono" w:eastAsia="Roboto Mono" w:cs="Roboto Mono"/>
          <w:color w:val="0000FF"/>
          <w:rtl w:val="0"/>
        </w:rPr>
        <w:t>&lt;</w:t>
      </w:r>
      <w:r>
        <w:rPr>
          <w:rFonts w:ascii="Roboto Mono" w:hAnsi="Roboto Mono" w:eastAsia="Roboto Mono" w:cs="Roboto Mono"/>
          <w:color w:val="0000FF"/>
          <w:sz w:val="20"/>
          <w:szCs w:val="20"/>
          <w:rtl w:val="0"/>
        </w:rPr>
        <w:t>body</w:t>
      </w:r>
      <w:r>
        <w:rPr>
          <w:rFonts w:ascii="Roboto Mono" w:hAnsi="Roboto Mono" w:eastAsia="Roboto Mono" w:cs="Roboto Mono"/>
          <w:color w:val="0000FF"/>
          <w:rtl w:val="0"/>
        </w:rPr>
        <w:t>&gt;</w:t>
      </w:r>
      <w:r>
        <w:rPr>
          <w:rtl w:val="0"/>
        </w:rPr>
        <w:t xml:space="preserve"> selesai dimuat. Akibatnya, beberapa elemen HTML belum bisa ditemukan. Jadi, untuk praktikum ini lebih baik</w:t>
      </w:r>
      <w:r>
        <w:rPr>
          <w:color w:val="0000FF"/>
          <w:sz w:val="20"/>
          <w:szCs w:val="20"/>
          <w:rtl w:val="0"/>
        </w:rPr>
        <w:t xml:space="preserve"> </w:t>
      </w:r>
      <w:r>
        <w:rPr>
          <w:rFonts w:ascii="Roboto Mono" w:hAnsi="Roboto Mono" w:eastAsia="Roboto Mono" w:cs="Roboto Mono"/>
          <w:color w:val="0000FF"/>
          <w:sz w:val="20"/>
          <w:szCs w:val="20"/>
          <w:rtl w:val="0"/>
        </w:rPr>
        <w:t>&lt;script&gt;</w:t>
      </w:r>
      <w:r>
        <w:rPr>
          <w:rtl w:val="0"/>
        </w:rPr>
        <w:t xml:space="preserve"> diletakkan di akhir</w:t>
      </w:r>
      <w:r>
        <w:rPr>
          <w:color w:val="0000FF"/>
          <w:sz w:val="20"/>
          <w:szCs w:val="20"/>
          <w:rtl w:val="0"/>
        </w:rPr>
        <w:t xml:space="preserve"> </w:t>
      </w:r>
      <w:r>
        <w:rPr>
          <w:rFonts w:ascii="Roboto Mono" w:hAnsi="Roboto Mono" w:eastAsia="Roboto Mono" w:cs="Roboto Mono"/>
          <w:color w:val="0000FF"/>
          <w:sz w:val="20"/>
          <w:szCs w:val="20"/>
          <w:rtl w:val="0"/>
        </w:rPr>
        <w:t>&lt;body&gt;</w:t>
      </w:r>
    </w:p>
    <w:p w14:paraId="0000011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firstLine="0"/>
        <w:jc w:val="left"/>
        <w:rPr>
          <w:color w:val="0000FF"/>
          <w:sz w:val="20"/>
          <w:szCs w:val="20"/>
        </w:rPr>
      </w:pPr>
      <w:r>
        <w:rPr>
          <w:color w:val="0000FF"/>
          <w:sz w:val="20"/>
          <w:szCs w:val="20"/>
          <w:rtl w:val="0"/>
        </w:rPr>
        <w:t xml:space="preserve"> </w:t>
      </w:r>
    </w:p>
    <w:p w14:paraId="00000111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Apa perbedaan HTML yang kamu tulis dengan DOM yang dilihat browser?</w:t>
      </w:r>
    </w:p>
    <w:p w14:paraId="000001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firstLine="0"/>
        <w:jc w:val="left"/>
      </w:pPr>
      <w:r>
        <w:rPr>
          <w:rtl w:val="0"/>
        </w:rPr>
        <w:t>HTML code yang di tulis , sedangkan DOM adalah struktur HTMl yang sudah dibaca dan diatur oleh browser agar bisa diakses oleh js</w:t>
      </w:r>
    </w:p>
    <w:p w14:paraId="00000113">
      <w:pPr>
        <w:spacing w:after="110" w:line="276" w:lineRule="auto"/>
      </w:pPr>
      <w:r>
        <w:rPr>
          <w:b/>
          <w:bCs/>
          <w:rtl w:val="0"/>
        </w:rPr>
        <w:t>Refleksi singkat Bagian 1:</w:t>
      </w:r>
      <w:r>
        <w:rPr>
          <w:rtl w:val="0"/>
        </w:rPr>
        <w:t xml:space="preserve"> Satu hal baru yang aku pelajari: </w:t>
      </w:r>
    </w:p>
    <w:p w14:paraId="00000114">
      <w:pPr>
        <w:spacing w:after="110" w:line="276" w:lineRule="auto"/>
      </w:pPr>
      <w:r>
        <w:rPr>
          <w:rtl w:val="0"/>
        </w:rPr>
        <w:t>Aku baru tahu kalau HTML yang kita buat akan dibaca browser menjadi DOM, jadi elemen HTML bisa diakses lewat js</w:t>
      </w:r>
    </w:p>
    <w:p w14:paraId="00000115">
      <w:pPr>
        <w:keepNext/>
        <w:pageBreakBefore/>
        <w:pBdr>
          <w:bottom w:val="single" w:color="2E75B6" w:sz="12" w:space="4"/>
        </w:pBdr>
        <w:spacing w:after="200"/>
      </w:pPr>
      <w:r>
        <w:rPr>
          <w:b/>
          <w:bCs/>
          <w:color w:val="1F4E79"/>
          <w:sz w:val="34"/>
          <w:szCs w:val="34"/>
          <w:rtl w:val="0"/>
        </w:rPr>
        <w:t xml:space="preserve">5. BAGIAN 2: MEMILIH ELEMEN DENGAN </w:t>
      </w:r>
      <w:r>
        <w:rPr>
          <w:rFonts w:ascii="Courier New" w:hAnsi="Courier New" w:eastAsia="Courier New" w:cs="Courier New"/>
          <w:b/>
          <w:bCs/>
          <w:color w:val="1F4E79"/>
          <w:sz w:val="32"/>
          <w:szCs w:val="32"/>
          <w:rtl w:val="0"/>
        </w:rPr>
        <w:t>getElementById</w:t>
      </w:r>
    </w:p>
    <w:p w14:paraId="00000116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5.1 Konsep</w:t>
      </w:r>
    </w:p>
    <w:p w14:paraId="00000117">
      <w:pPr>
        <w:spacing w:after="110" w:line="276" w:lineRule="auto"/>
      </w:pP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getElementById()</w:t>
      </w:r>
      <w:r>
        <w:rPr>
          <w:rtl w:val="0"/>
        </w:rPr>
        <w:t xml:space="preserve"> memilih </w:t>
      </w:r>
      <w:r>
        <w:rPr>
          <w:b/>
          <w:bCs/>
          <w:rtl w:val="0"/>
        </w:rPr>
        <w:t>satu elemen</w:t>
      </w:r>
      <w:r>
        <w:rPr>
          <w:rtl w:val="0"/>
        </w:rPr>
        <w:t xml:space="preserve"> berdasarkan nilai atribut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id</w:t>
      </w:r>
      <w:r>
        <w:rPr>
          <w:rtl w:val="0"/>
        </w:rPr>
        <w:t>-nya.</w:t>
      </w:r>
    </w:p>
    <w:p w14:paraId="00000118">
      <w:pPr>
        <w:keepLines/>
        <w:pBdr>
          <w:top w:val="single" w:color="FFF4D6" w:sz="4" w:space="4"/>
          <w:left w:val="single" w:color="E6A700" w:sz="36" w:space="10"/>
          <w:bottom w:val="single" w:color="FFF4D6" w:sz="4" w:space="4"/>
        </w:pBdr>
        <w:shd w:val="clear" w:fill="FFF4D6"/>
        <w:spacing w:before="100" w:after="160" w:line="276" w:lineRule="auto"/>
        <w:ind w:left="220" w:right="120" w:firstLine="0"/>
      </w:pPr>
      <w:r>
        <w:rPr>
          <w:b/>
          <w:bCs/>
          <w:rtl w:val="0"/>
        </w:rPr>
        <w:t>Analogi:</w:t>
      </w:r>
      <w:r>
        <w:rPr>
          <w:rtl w:val="0"/>
        </w:rPr>
        <w:t xml:space="preserve">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id</w:t>
      </w:r>
      <w:r>
        <w:rPr>
          <w:rtl w:val="0"/>
        </w:rPr>
        <w:t xml:space="preserve"> seperti </w:t>
      </w:r>
      <w:r>
        <w:rPr>
          <w:b/>
          <w:bCs/>
          <w:rtl w:val="0"/>
        </w:rPr>
        <w:t>NIS (Nomor Induk Siswa)</w:t>
      </w:r>
      <w:r>
        <w:rPr>
          <w:rtl w:val="0"/>
        </w:rPr>
        <w:t xml:space="preserve">. Setiap siswa punya NIS yang berbeda. Kalau guru memanggil "NIS 12345", pasti hanya satu orang yang berdiri. Karena itulah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id</w:t>
      </w:r>
      <w:r>
        <w:rPr>
          <w:rtl w:val="0"/>
        </w:rPr>
        <w:t xml:space="preserve"> harus </w:t>
      </w:r>
      <w:r>
        <w:rPr>
          <w:b/>
          <w:bCs/>
          <w:rtl w:val="0"/>
        </w:rPr>
        <w:t>unik</w:t>
      </w:r>
      <w:r>
        <w:rPr>
          <w:rtl w:val="0"/>
        </w:rPr>
        <w:t>.</w:t>
      </w:r>
    </w:p>
    <w:p w14:paraId="00000119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5.2 Sintaks</w:t>
      </w:r>
    </w:p>
    <w:p w14:paraId="0000011A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document.getElementById("namaId");</w:t>
      </w:r>
    </w:p>
    <w:p w14:paraId="0000011B">
      <w:pPr>
        <w:keepNext/>
        <w:spacing w:after="110" w:line="276" w:lineRule="auto"/>
      </w:pPr>
      <w:r>
        <w:rPr>
          <w:rtl w:val="0"/>
        </w:rPr>
        <w:t>Bagian-bagiannya:</w:t>
      </w:r>
    </w:p>
    <w:p w14:paraId="0000011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67" w:right="0" w:hanging="283"/>
        <w:jc w:val="left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document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: seluruh halaman web</w:t>
      </w:r>
    </w:p>
    <w:p w14:paraId="0000011D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67" w:right="0" w:hanging="283"/>
        <w:jc w:val="left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getElementById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: perintah "cari elemen berdasarkan id"</w:t>
      </w:r>
    </w:p>
    <w:p w14:paraId="0000011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67" w:right="0" w:hanging="283"/>
        <w:jc w:val="left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"namaId"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: id yang dicari (ditulis dalam tanda kutip,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tanpa tanda #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)</w:t>
      </w:r>
    </w:p>
    <w:p w14:paraId="0000011F">
      <w:pPr>
        <w:keepNext/>
        <w:spacing w:after="110" w:line="276" w:lineRule="auto"/>
      </w:pPr>
      <w:r>
        <w:rPr>
          <w:rtl w:val="0"/>
        </w:rPr>
        <w:t xml:space="preserve">Biasanya hasilnya disimpan dalam </w:t>
      </w:r>
      <w:r>
        <w:rPr>
          <w:b/>
          <w:bCs/>
          <w:rtl w:val="0"/>
        </w:rPr>
        <w:t>variabel</w:t>
      </w:r>
      <w:r>
        <w:rPr>
          <w:rtl w:val="0"/>
        </w:rPr>
        <w:t xml:space="preserve"> agar mudah dipakai ulang:</w:t>
      </w:r>
    </w:p>
    <w:p w14:paraId="00000120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const judul = document.getElementById("judul");</w:t>
      </w:r>
    </w:p>
    <w:p w14:paraId="00000121">
      <w:pPr>
        <w:spacing w:after="110" w:line="276" w:lineRule="auto"/>
      </w:pP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const</w:t>
      </w:r>
      <w:r>
        <w:rPr>
          <w:rtl w:val="0"/>
        </w:rPr>
        <w:t xml:space="preserve"> artinya "membuat wadah bernama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judul</w:t>
      </w:r>
      <w:r>
        <w:rPr>
          <w:rtl w:val="0"/>
        </w:rPr>
        <w:t xml:space="preserve"> yang isinya tidak diganti-ganti ke benda lain". Wadah itu sekarang berisi </w:t>
      </w:r>
      <w:r>
        <w:rPr>
          <w:b/>
          <w:bCs/>
          <w:rtl w:val="0"/>
        </w:rPr>
        <w:t>elemen</w:t>
      </w:r>
      <w:r>
        <w:rPr>
          <w:rtl w:val="0"/>
        </w:rPr>
        <w:t xml:space="preserve"> yang kita cari.</w:t>
      </w:r>
    </w:p>
    <w:p w14:paraId="00000122">
      <w:pPr>
        <w:keepLines/>
        <w:pBdr>
          <w:top w:val="single" w:color="FFF4D6" w:sz="4" w:space="4"/>
          <w:left w:val="single" w:color="E6A700" w:sz="36" w:space="10"/>
          <w:bottom w:val="single" w:color="FFF4D6" w:sz="4" w:space="4"/>
        </w:pBdr>
        <w:shd w:val="clear" w:fill="FFF4D6"/>
        <w:spacing w:before="100" w:after="160" w:line="276" w:lineRule="auto"/>
        <w:ind w:left="220" w:right="120" w:firstLine="0"/>
      </w:pPr>
      <w:r>
        <w:rPr>
          <w:b/>
          <w:bCs/>
          <w:rtl w:val="0"/>
        </w:rPr>
        <w:t>Analogi:</w:t>
      </w:r>
      <w:r>
        <w:rPr>
          <w:rtl w:val="0"/>
        </w:rPr>
        <w:t xml:space="preserve"> variabel seperti </w:t>
      </w:r>
      <w:r>
        <w:rPr>
          <w:b/>
          <w:bCs/>
          <w:rtl w:val="0"/>
        </w:rPr>
        <w:t>kotak penyimpanan yang diberi label</w:t>
      </w:r>
      <w:r>
        <w:rPr>
          <w:rtl w:val="0"/>
        </w:rPr>
        <w:t xml:space="preserve">. Label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judul</w:t>
      </w:r>
      <w:r>
        <w:rPr>
          <w:rtl w:val="0"/>
        </w:rPr>
        <w:t xml:space="preserve"> ditempel pada kotak, dan isi kotaknya adalah elemen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&lt;h1&gt;</w:t>
      </w:r>
      <w:r>
        <w:rPr>
          <w:rtl w:val="0"/>
        </w:rPr>
        <w:t xml:space="preserve"> yang kita temukan. Kapan pun kita butuh elemen itu, cukup sebut labelnya.</w:t>
      </w:r>
    </w:p>
    <w:p w14:paraId="00000123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5.3 Hasil Jika Tidak Ditemukan</w:t>
      </w:r>
    </w:p>
    <w:p w14:paraId="00000124">
      <w:pPr>
        <w:keepNext/>
        <w:spacing w:after="110" w:line="276" w:lineRule="auto"/>
      </w:pPr>
      <w:r>
        <w:rPr>
          <w:rtl w:val="0"/>
        </w:rPr>
        <w:t xml:space="preserve">Jika id tidak ada di halaman, hasilnya adalah </w:t>
      </w:r>
      <w:r>
        <w:rPr>
          <w:rFonts w:ascii="Courier New" w:hAnsi="Courier New" w:eastAsia="Courier New" w:cs="Courier New"/>
          <w:b/>
          <w:bCs/>
          <w:color w:val="A31515"/>
          <w:sz w:val="20"/>
          <w:szCs w:val="20"/>
          <w:shd w:val="clear" w:fill="F1F3F5"/>
          <w:rtl w:val="0"/>
        </w:rPr>
        <w:t>null</w:t>
      </w:r>
      <w:r>
        <w:rPr>
          <w:rtl w:val="0"/>
        </w:rPr>
        <w:t xml:space="preserve"> (artinya "tidak ada apa-apa"). Mencoba mengubah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null</w:t>
      </w:r>
      <w:r>
        <w:rPr>
          <w:rtl w:val="0"/>
        </w:rPr>
        <w:t xml:space="preserve"> akan menyebabkan error:</w:t>
      </w:r>
    </w:p>
    <w:p w14:paraId="00000125">
      <w:pPr>
        <w:keepLines/>
        <w:pBdr>
          <w:top w:val="single" w:color="FFF4D6" w:sz="4" w:space="4"/>
          <w:left w:val="single" w:color="E6A700" w:sz="36" w:space="10"/>
          <w:bottom w:val="single" w:color="FFF4D6" w:sz="4" w:space="4"/>
        </w:pBdr>
        <w:shd w:val="clear" w:fill="FFF4D6"/>
        <w:spacing w:before="100" w:after="160" w:line="276" w:lineRule="auto"/>
        <w:ind w:left="220" w:right="120" w:firstLine="0"/>
      </w:pPr>
      <w:r>
        <w:rPr>
          <w:b/>
          <w:bCs/>
          <w:rtl w:val="0"/>
        </w:rPr>
        <w:t>Analogi:</w:t>
      </w:r>
      <w:r>
        <w:rPr>
          <w:rtl w:val="0"/>
        </w:rPr>
        <w:t xml:space="preserve"> memanggil NIS yang tidak terdaftar di sekolah. Tidak ada satu pun siswa yang maju, itulah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null</w:t>
      </w:r>
      <w:r>
        <w:rPr>
          <w:rtl w:val="0"/>
        </w:rPr>
        <w:t>. Kalau kita lalu menyuruh "siswa" itu mengerjakan sesuatu, tentu terjadi error karena orangnya memang tidak ada.</w:t>
      </w:r>
    </w:p>
    <w:p w14:paraId="00000126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Uncaught TypeError: Cannot read properties of null</w:t>
      </w:r>
    </w:p>
    <w:p w14:paraId="00000127">
      <w:pPr>
        <w:spacing w:after="110" w:line="276" w:lineRule="auto"/>
      </w:pPr>
      <w:r>
        <w:rPr>
          <w:rtl w:val="0"/>
        </w:rPr>
        <w:t xml:space="preserve">Kalau melihat error ini, pertama-tama </w:t>
      </w:r>
      <w:r>
        <w:rPr>
          <w:b/>
          <w:bCs/>
          <w:rtl w:val="0"/>
        </w:rPr>
        <w:t>periksa ejaan id</w:t>
      </w:r>
      <w:r>
        <w:rPr>
          <w:rtl w:val="0"/>
        </w:rPr>
        <w:t xml:space="preserve"> dan </w:t>
      </w:r>
      <w:r>
        <w:rPr>
          <w:b/>
          <w:bCs/>
          <w:rtl w:val="0"/>
        </w:rPr>
        <w:t>letak tag script</w:t>
      </w:r>
      <w:r>
        <w:rPr>
          <w:rtl w:val="0"/>
        </w:rPr>
        <w:t>.</w:t>
      </w:r>
    </w:p>
    <w:p w14:paraId="00000128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5.4 Perhatikan Huruf Besar dan Kecil</w:t>
      </w:r>
    </w:p>
    <w:p w14:paraId="00000129">
      <w:pPr>
        <w:keepNext/>
        <w:spacing w:after="110" w:line="276" w:lineRule="auto"/>
      </w:pPr>
      <w:r>
        <w:rPr>
          <w:rtl w:val="0"/>
        </w:rPr>
        <w:t>JavaScript membedakan huruf besar dan kecil (</w:t>
      </w:r>
      <w:r>
        <w:rPr>
          <w:i/>
          <w:iCs/>
          <w:rtl w:val="0"/>
        </w:rPr>
        <w:t>case-sensitive</w:t>
      </w:r>
      <w:r>
        <w:rPr>
          <w:rtl w:val="0"/>
        </w:rPr>
        <w:t>):</w:t>
      </w:r>
    </w:p>
    <w:p w14:paraId="0000012A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Arial Unicode MS" w:hAnsi="Arial Unicode MS" w:eastAsia="Arial Unicode MS" w:cs="Arial Unicode MS"/>
          <w:sz w:val="19"/>
          <w:szCs w:val="19"/>
          <w:rtl w:val="0"/>
        </w:rPr>
        <w:t>document.getElementById("judul");   // ✅ benar</w:t>
      </w:r>
    </w:p>
    <w:p w14:paraId="0000012B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Arial Unicode MS" w:hAnsi="Arial Unicode MS" w:eastAsia="Arial Unicode MS" w:cs="Arial Unicode MS"/>
          <w:sz w:val="19"/>
          <w:szCs w:val="19"/>
          <w:rtl w:val="0"/>
        </w:rPr>
        <w:t>document.getElementById("Judul");   // ❌ beda dengan "judul"</w:t>
      </w:r>
    </w:p>
    <w:p w14:paraId="0000012C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Arial Unicode MS" w:hAnsi="Arial Unicode MS" w:eastAsia="Arial Unicode MS" w:cs="Arial Unicode MS"/>
          <w:sz w:val="19"/>
          <w:szCs w:val="19"/>
          <w:rtl w:val="0"/>
        </w:rPr>
        <w:t>document.getElementbyId("judul");   // ❌ penulisan "getElementById" salah (b harus B)</w:t>
      </w:r>
    </w:p>
    <w:p w14:paraId="0000012D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 xml:space="preserve">🧪 PRAKTIKUM 2: Memilih Elemen dengan </w:t>
      </w:r>
      <w:r>
        <w:rPr>
          <w:rFonts w:ascii="Courier New" w:hAnsi="Courier New" w:eastAsia="Courier New" w:cs="Courier New"/>
          <w:b/>
          <w:bCs/>
          <w:color w:val="2E75B6"/>
          <w:sz w:val="25"/>
          <w:szCs w:val="25"/>
          <w:rtl w:val="0"/>
        </w:rPr>
        <w:t>getElementById</w:t>
      </w:r>
    </w:p>
    <w:p w14:paraId="0000012E">
      <w:pPr>
        <w:keepNext/>
        <w:spacing w:after="110" w:line="276" w:lineRule="auto"/>
      </w:pPr>
      <w:r>
        <w:rPr>
          <w:b/>
          <w:bCs/>
          <w:rtl w:val="0"/>
        </w:rPr>
        <w:t>Langkah 1.</w:t>
      </w:r>
      <w:r>
        <w:rPr>
          <w:rtl w:val="0"/>
        </w:rPr>
        <w:t xml:space="preserve"> Buat folder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praktikum2</w:t>
      </w:r>
      <w:r>
        <w:rPr>
          <w:rtl w:val="0"/>
        </w:rPr>
        <w:t xml:space="preserve"> berisi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index.html</w:t>
      </w:r>
      <w:r>
        <w:rPr>
          <w:rtl w:val="0"/>
        </w:rPr>
        <w:t xml:space="preserve"> dan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script.js</w:t>
      </w:r>
      <w:r>
        <w:rPr>
          <w:rtl w:val="0"/>
        </w:rPr>
        <w:t>.</w:t>
      </w:r>
    </w:p>
    <w:p w14:paraId="0000012F">
      <w:pPr>
        <w:keepNext/>
        <w:spacing w:after="110" w:line="276" w:lineRule="auto"/>
      </w:pPr>
      <w:r>
        <w:rPr>
          <w:b/>
          <w:bCs/>
          <w:rtl w:val="0"/>
        </w:rPr>
        <w:t>Langkah 2.</w:t>
      </w:r>
      <w:r>
        <w:rPr>
          <w:rtl w:val="0"/>
        </w:rPr>
        <w:t xml:space="preserve"> Isi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index.html</w:t>
      </w:r>
      <w:r>
        <w:rPr>
          <w:rtl w:val="0"/>
        </w:rPr>
        <w:t>:</w:t>
      </w:r>
    </w:p>
    <w:p w14:paraId="00000130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&lt;!DOCTYPE html&gt;</w:t>
      </w:r>
    </w:p>
    <w:p w14:paraId="00000131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&lt;html lang="id"&gt;</w:t>
      </w:r>
    </w:p>
    <w:p w14:paraId="00000132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&lt;head&gt;</w:t>
      </w:r>
    </w:p>
    <w:p w14:paraId="00000133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&lt;meta charset="UTF-8"&gt;</w:t>
      </w:r>
    </w:p>
    <w:p w14:paraId="00000134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&lt;title&gt;Praktikum 2 - getElementById&lt;/title&gt;</w:t>
      </w:r>
    </w:p>
    <w:p w14:paraId="00000135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&lt;/head&gt;</w:t>
      </w:r>
    </w:p>
    <w:p w14:paraId="00000136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&lt;body&gt;</w:t>
      </w:r>
    </w:p>
    <w:p w14:paraId="00000137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&lt;h1 id="judul"&gt;Selamat Datang&lt;/h1&gt;</w:t>
      </w:r>
    </w:p>
    <w:p w14:paraId="00000138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&lt;p id="sapaan"&gt;Ini adalah teks awal.&lt;/p&gt;</w:t>
      </w:r>
    </w:p>
    <w:p w14:paraId="00000139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13A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&lt;script src="script.js"&gt;&lt;/script&gt;</w:t>
      </w:r>
    </w:p>
    <w:p w14:paraId="0000013B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&lt;/body&gt;</w:t>
      </w:r>
    </w:p>
    <w:p w14:paraId="0000013C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&lt;/html&gt;</w:t>
      </w:r>
    </w:p>
    <w:p w14:paraId="0000013D">
      <w:pPr>
        <w:keepNext/>
        <w:spacing w:after="110" w:line="276" w:lineRule="auto"/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5667375" cy="363855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E">
      <w:pPr>
        <w:keepNext/>
        <w:spacing w:after="110" w:line="276" w:lineRule="auto"/>
      </w:pPr>
      <w:r>
        <w:rPr>
          <w:b/>
          <w:bCs/>
          <w:rtl w:val="0"/>
        </w:rPr>
        <w:t>Langkah 3.</w:t>
      </w:r>
      <w:r>
        <w:rPr>
          <w:rtl w:val="0"/>
        </w:rPr>
        <w:t xml:space="preserve"> Isi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script.js</w:t>
      </w:r>
      <w:r>
        <w:rPr>
          <w:rtl w:val="0"/>
        </w:rPr>
        <w:t>:</w:t>
      </w:r>
    </w:p>
    <w:p w14:paraId="0000013F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// 1. Memilih elemen</w:t>
      </w:r>
    </w:p>
    <w:p w14:paraId="00000140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const judul = document.getElementById("judul");</w:t>
      </w:r>
    </w:p>
    <w:p w14:paraId="00000141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const sapaan = document.getElementById("sapaan");</w:t>
      </w:r>
    </w:p>
    <w:p w14:paraId="00000142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143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// 2. Melihat elemen di Console</w:t>
      </w:r>
    </w:p>
    <w:p w14:paraId="00000144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console.log(judul);</w:t>
      </w:r>
    </w:p>
    <w:p w14:paraId="00000145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console.log(sapaan);</w:t>
      </w:r>
    </w:p>
    <w:p w14:paraId="00000146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147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// 3. Mengubah isi teks</w:t>
      </w:r>
    </w:p>
    <w:p w14:paraId="00000148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judul.textContent = "Judul Sudah Diubah!";</w:t>
      </w:r>
    </w:p>
    <w:p w14:paraId="00000149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14A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// 4. Mengubah warna</w:t>
      </w:r>
    </w:p>
    <w:p w14:paraId="0000014B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judul.style.color = "crimson";</w:t>
      </w:r>
    </w:p>
    <w:p w14:paraId="0000014C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14D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// 5. Mengubah isi dengan tag HTML</w:t>
      </w:r>
    </w:p>
    <w:p w14:paraId="0000014E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sapaan.innerHTML = "Halo, saya sedang &lt;b&gt;belajar DOM&lt;/b&gt;!";</w:t>
      </w:r>
    </w:p>
    <w:p w14:paraId="0000014F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150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// 6. Mencoba id yang tidak ada</w:t>
      </w:r>
    </w:p>
    <w:p w14:paraId="00000151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const hantu = document.getElementById("tidakada");</w:t>
      </w:r>
    </w:p>
    <w:p w14:paraId="00000152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console.log(hantu);</w:t>
      </w:r>
    </w:p>
    <w:p w14:paraId="00000153">
      <w:pPr>
        <w:keepNext/>
        <w:spacing w:after="110" w:line="276" w:lineRule="auto"/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6119495" cy="5676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54">
      <w:pPr>
        <w:keepNext/>
        <w:spacing w:after="110" w:line="276" w:lineRule="auto"/>
      </w:pPr>
      <w:r>
        <w:rPr>
          <w:b/>
          <w:bCs/>
          <w:rtl w:val="0"/>
        </w:rPr>
        <w:t>Langkah 4.</w:t>
      </w:r>
      <w:r>
        <w:rPr>
          <w:rtl w:val="0"/>
        </w:rPr>
        <w:t xml:space="preserve"> Jalankan di browser dan jawab:</w:t>
      </w:r>
    </w:p>
    <w:tbl>
      <w:tblPr>
        <w:tblStyle w:val="18"/>
        <w:tblW w:w="96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28"/>
        <w:gridCol w:w="2410"/>
      </w:tblGrid>
      <w:tr w14:paraId="062B2A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55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Pertanyaan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56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Jawabanmu</w:t>
            </w:r>
          </w:p>
        </w:tc>
      </w:tr>
      <w:tr w14:paraId="53697E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57">
            <w:r>
              <w:rPr>
                <w:sz w:val="20"/>
                <w:szCs w:val="20"/>
                <w:rtl w:val="0"/>
              </w:rPr>
              <w:t>Apa tampilan judul sekarang?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58">
            <w:r>
              <w:rPr>
                <w:rtl w:val="0"/>
              </w:rPr>
              <w:t>Judul Sudah Diubah!</w:t>
            </w:r>
          </w:p>
        </w:tc>
      </w:tr>
      <w:tr w14:paraId="17050F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59">
            <w:r>
              <w:rPr>
                <w:sz w:val="20"/>
                <w:szCs w:val="20"/>
                <w:rtl w:val="0"/>
              </w:rPr>
              <w:t>Apa tampilan paragraf sekarang?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5A">
            <w:r>
              <w:rPr>
                <w:rtl w:val="0"/>
              </w:rPr>
              <w:t xml:space="preserve">Halo, saya sedang belajar DOM! </w:t>
            </w:r>
          </w:p>
        </w:tc>
      </w:tr>
      <w:tr w14:paraId="687747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5B">
            <w:r>
              <w:rPr>
                <w:sz w:val="20"/>
                <w:szCs w:val="20"/>
                <w:rtl w:val="0"/>
              </w:rPr>
              <w:t xml:space="preserve">Apa yang muncul di Console untuk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hantu</w:t>
            </w:r>
            <w:r>
              <w:rPr>
                <w:sz w:val="20"/>
                <w:szCs w:val="20"/>
                <w:rtl w:val="0"/>
              </w:rPr>
              <w:t>?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5C">
            <w:r>
              <w:rPr>
                <w:rtl w:val="0"/>
              </w:rPr>
              <w:t>Null</w:t>
            </w:r>
          </w:p>
        </w:tc>
      </w:tr>
    </w:tbl>
    <w:p w14:paraId="0000015D">
      <w:pPr>
        <w:spacing w:after="120"/>
      </w:pPr>
    </w:p>
    <w:p w14:paraId="0000015E">
      <w:pPr>
        <w:keepNext/>
        <w:spacing w:after="110" w:line="276" w:lineRule="auto"/>
      </w:pPr>
      <w:r>
        <w:rPr>
          <w:b/>
          <w:bCs/>
          <w:rtl w:val="0"/>
        </w:rPr>
        <w:t>Langkah 5 (Eksperimen Error).</w:t>
      </w:r>
      <w:r>
        <w:rPr>
          <w:rtl w:val="0"/>
        </w:rPr>
        <w:t xml:space="preserve"> Tambahkan baris ini di akhir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script.js</w:t>
      </w:r>
      <w:r>
        <w:rPr>
          <w:rtl w:val="0"/>
        </w:rPr>
        <w:t>, lalu amati Console:</w:t>
      </w:r>
    </w:p>
    <w:p w14:paraId="0000015F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hantu.textContent = "Halo";</w:t>
      </w:r>
    </w:p>
    <w:p w14:paraId="00000160">
      <w:pPr>
        <w:spacing w:after="110" w:line="276" w:lineRule="auto"/>
        <w:rPr>
          <w:sz w:val="20"/>
          <w:szCs w:val="20"/>
        </w:rPr>
      </w:pPr>
      <w:r>
        <w:rPr>
          <w:rtl w:val="0"/>
        </w:rPr>
        <w:t xml:space="preserve">Tulis pesan error yang muncul: </w:t>
      </w:r>
      <w:r>
        <w:rPr>
          <w:rFonts w:ascii="Roboto Mono" w:hAnsi="Roboto Mono" w:eastAsia="Roboto Mono" w:cs="Roboto Mono"/>
          <w:sz w:val="20"/>
          <w:szCs w:val="20"/>
          <w:rtl w:val="0"/>
        </w:rPr>
        <w:t>Uncaught TypeError: Cannot set properties of null (setting 'textContent')</w:t>
      </w:r>
      <w:r>
        <w:rPr>
          <w:sz w:val="20"/>
          <w:szCs w:val="20"/>
          <w:rtl w:val="0"/>
        </w:rPr>
        <w:t xml:space="preserve"> </w:t>
      </w:r>
    </w:p>
    <w:p w14:paraId="00000161">
      <w:pPr>
        <w:spacing w:after="110" w:line="276" w:lineRule="auto"/>
      </w:pPr>
      <w:r>
        <w:rPr>
          <w:rtl w:val="0"/>
        </w:rPr>
        <w:t xml:space="preserve">Mengapa error itu muncul? </w:t>
      </w:r>
    </w:p>
    <w:p w14:paraId="00000162">
      <w:pPr>
        <w:spacing w:after="110" w:line="276" w:lineRule="auto"/>
      </w:pPr>
      <w:r>
        <w:rPr>
          <w:sz w:val="20"/>
          <w:szCs w:val="20"/>
          <w:rtl w:val="0"/>
        </w:rPr>
        <w:t>Karena elemen dengan ID yang dicari tidak ditemukan, sehingga nilainya null. Akibatnya, JavaScript tidak bisa mengubah textContent</w:t>
      </w:r>
      <w:r>
        <w:rPr>
          <w:rFonts w:ascii="Arial" w:hAnsi="Arial" w:eastAsia="Arial" w:cs="Arial"/>
          <w:sz w:val="20"/>
          <w:szCs w:val="20"/>
          <w:rtl w:val="0"/>
        </w:rPr>
        <w:t xml:space="preserve"> </w:t>
      </w:r>
      <w:r>
        <w:rPr>
          <w:sz w:val="20"/>
          <w:szCs w:val="20"/>
          <w:rtl w:val="0"/>
        </w:rPr>
        <w:t>dari elemen tersebut</w:t>
      </w:r>
      <w:r>
        <w:rPr>
          <w:rtl w:val="0"/>
        </w:rPr>
        <w:t xml:space="preserve"> </w:t>
      </w:r>
    </w:p>
    <w:p w14:paraId="00000163">
      <w:pPr>
        <w:spacing w:after="110" w:line="276" w:lineRule="auto"/>
      </w:pPr>
      <w:r>
        <w:rPr>
          <w:rtl w:val="0"/>
        </w:rPr>
        <w:t>Hapus baris tersebut setelah selesai.</w:t>
      </w:r>
    </w:p>
    <w:p w14:paraId="00000164">
      <w:pPr>
        <w:spacing w:after="110" w:line="276" w:lineRule="auto"/>
      </w:pPr>
      <w:r>
        <w:rPr>
          <w:b/>
          <w:bCs/>
          <w:rtl w:val="0"/>
        </w:rPr>
        <w:t>🎯 Tantangan Mandiri 2:</w:t>
      </w:r>
    </w:p>
    <w:p w14:paraId="00000165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Tambahkan elemen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&lt;p id="kelas"&gt;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di HTML, isi dengan "X RPL 1".</w:t>
      </w:r>
    </w:p>
    <w:p w14:paraId="00000166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Dengan JavaScript, ubah isinya menjadi kelasmu yang sebenarnya.</w:t>
      </w:r>
    </w:p>
    <w:p w14:paraId="00000167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Ubah ukuran huruf menjadi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30px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memakai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kelas.style.fontSize = "30px";</w:t>
      </w:r>
    </w:p>
    <w:p w14:paraId="0000016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0" w:right="0" w:firstLine="0"/>
        <w:jc w:val="left"/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</w:rPr>
      </w:pP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</w:rPr>
        <w:drawing>
          <wp:inline distT="114300" distB="114300" distL="114300" distR="114300">
            <wp:extent cx="6119495" cy="56769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69">
      <w:pPr>
        <w:spacing w:after="110" w:line="276" w:lineRule="auto"/>
      </w:pPr>
      <w:r>
        <w:rPr>
          <w:b/>
          <w:bCs/>
          <w:rtl w:val="0"/>
        </w:rPr>
        <w:t>Refleksi singkat Bagian 2:</w:t>
      </w:r>
      <w:r>
        <w:rPr>
          <w:rtl w:val="0"/>
        </w:rPr>
        <w:t xml:space="preserve"> Hal yang masih membuatku bingung: </w:t>
      </w:r>
    </w:p>
    <w:p w14:paraId="0000016A">
      <w:pPr>
        <w:spacing w:after="110" w:line="276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tl w:val="0"/>
        </w:rPr>
        <w:t xml:space="preserve">Yang masih membinugungkan munut saya adalah di nomor 2 karena saya kurang paham jadi saya mengubah kelas seperti ini </w:t>
      </w:r>
    </w:p>
    <w:p w14:paraId="0000016B">
      <w:pPr>
        <w:spacing w:after="110" w:line="276" w:lineRule="auto"/>
        <w:rPr>
          <w:sz w:val="20"/>
          <w:szCs w:val="20"/>
        </w:rPr>
      </w:pPr>
      <w:r>
        <w:rPr>
          <w:sz w:val="20"/>
          <w:szCs w:val="20"/>
          <w:rtl w:val="0"/>
        </w:rPr>
        <w:t>kelas.textContent = "X RPL 4";</w:t>
      </w:r>
    </w:p>
    <w:p w14:paraId="0000016C">
      <w:pPr>
        <w:spacing w:after="110" w:line="276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kelas.style.fontSize = "30px"; </w:t>
      </w:r>
    </w:p>
    <w:p w14:paraId="0000016D">
      <w:pPr>
        <w:spacing w:after="110" w:line="276" w:lineRule="auto"/>
        <w:rPr>
          <w:rFonts w:ascii="Courier New" w:hAnsi="Courier New" w:eastAsia="Courier New" w:cs="Courier New"/>
          <w:color w:val="C9D1D9"/>
          <w:sz w:val="20"/>
          <w:szCs w:val="20"/>
        </w:rPr>
      </w:pPr>
    </w:p>
    <w:p w14:paraId="0000016E">
      <w:pPr>
        <w:spacing w:after="110" w:line="276" w:lineRule="auto"/>
      </w:pPr>
    </w:p>
    <w:p w14:paraId="0000016F">
      <w:pPr>
        <w:keepNext/>
        <w:pageBreakBefore/>
        <w:pBdr>
          <w:bottom w:val="single" w:color="2E75B6" w:sz="12" w:space="4"/>
        </w:pBdr>
        <w:spacing w:after="200"/>
      </w:pPr>
      <w:r>
        <w:rPr>
          <w:b/>
          <w:bCs/>
          <w:color w:val="1F4E79"/>
          <w:sz w:val="34"/>
          <w:szCs w:val="34"/>
          <w:rtl w:val="0"/>
        </w:rPr>
        <w:t xml:space="preserve">6. BAGIAN 3: MEMILIH ELEMEN DENGAN </w:t>
      </w:r>
      <w:r>
        <w:rPr>
          <w:rFonts w:ascii="Courier New" w:hAnsi="Courier New" w:eastAsia="Courier New" w:cs="Courier New"/>
          <w:b/>
          <w:bCs/>
          <w:color w:val="1F4E79"/>
          <w:sz w:val="32"/>
          <w:szCs w:val="32"/>
          <w:rtl w:val="0"/>
        </w:rPr>
        <w:t>getElementsByClassName</w:t>
      </w:r>
      <w:r>
        <w:rPr>
          <w:b/>
          <w:bCs/>
          <w:color w:val="1F4E79"/>
          <w:sz w:val="34"/>
          <w:szCs w:val="34"/>
          <w:rtl w:val="0"/>
        </w:rPr>
        <w:t xml:space="preserve"> DAN </w:t>
      </w:r>
      <w:r>
        <w:rPr>
          <w:rFonts w:ascii="Courier New" w:hAnsi="Courier New" w:eastAsia="Courier New" w:cs="Courier New"/>
          <w:b/>
          <w:bCs/>
          <w:color w:val="1F4E79"/>
          <w:sz w:val="32"/>
          <w:szCs w:val="32"/>
          <w:rtl w:val="0"/>
        </w:rPr>
        <w:t>getElementsByTagName</w:t>
      </w:r>
    </w:p>
    <w:p w14:paraId="00000170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 xml:space="preserve">6.1 </w:t>
      </w:r>
      <w:r>
        <w:rPr>
          <w:rFonts w:ascii="Courier New" w:hAnsi="Courier New" w:eastAsia="Courier New" w:cs="Courier New"/>
          <w:b/>
          <w:bCs/>
          <w:color w:val="2E75B6"/>
          <w:sz w:val="25"/>
          <w:szCs w:val="25"/>
          <w:rtl w:val="0"/>
        </w:rPr>
        <w:t>getElementsByClassName</w:t>
      </w:r>
    </w:p>
    <w:p w14:paraId="00000171">
      <w:pPr>
        <w:spacing w:after="110" w:line="276" w:lineRule="auto"/>
      </w:pPr>
      <w:r>
        <w:rPr>
          <w:rtl w:val="0"/>
        </w:rPr>
        <w:t xml:space="preserve">Memilih </w:t>
      </w:r>
      <w:r>
        <w:rPr>
          <w:b/>
          <w:bCs/>
          <w:rtl w:val="0"/>
        </w:rPr>
        <w:t>semua elemen</w:t>
      </w:r>
      <w:r>
        <w:rPr>
          <w:rtl w:val="0"/>
        </w:rPr>
        <w:t xml:space="preserve"> yang memiliki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class</w:t>
      </w:r>
      <w:r>
        <w:rPr>
          <w:rtl w:val="0"/>
        </w:rPr>
        <w:t xml:space="preserve"> tertentu.</w:t>
      </w:r>
    </w:p>
    <w:p w14:paraId="00000172">
      <w:pPr>
        <w:keepLines/>
        <w:pBdr>
          <w:top w:val="single" w:color="FFF4D6" w:sz="4" w:space="4"/>
          <w:left w:val="single" w:color="E6A700" w:sz="36" w:space="10"/>
          <w:bottom w:val="single" w:color="FFF4D6" w:sz="4" w:space="4"/>
        </w:pBdr>
        <w:shd w:val="clear" w:fill="FFF4D6"/>
        <w:spacing w:before="100" w:after="160" w:line="276" w:lineRule="auto"/>
        <w:ind w:left="220" w:right="120" w:firstLine="0"/>
      </w:pPr>
      <w:r>
        <w:rPr>
          <w:b/>
          <w:bCs/>
          <w:rtl w:val="0"/>
        </w:rPr>
        <w:t>Analogi:</w:t>
      </w:r>
      <w:r>
        <w:rPr>
          <w:rtl w:val="0"/>
        </w:rPr>
        <w:t xml:space="preserve">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class</w:t>
      </w:r>
      <w:r>
        <w:rPr>
          <w:rtl w:val="0"/>
        </w:rPr>
        <w:t xml:space="preserve"> seperti </w:t>
      </w:r>
      <w:r>
        <w:rPr>
          <w:b/>
          <w:bCs/>
          <w:rtl w:val="0"/>
        </w:rPr>
        <w:t>nama kelas</w:t>
      </w:r>
      <w:r>
        <w:rPr>
          <w:rtl w:val="0"/>
        </w:rPr>
        <w:t xml:space="preserve">. Jika guru berkata "semua anak X RPL 1 berdiri!", maka </w:t>
      </w:r>
      <w:r>
        <w:rPr>
          <w:b/>
          <w:bCs/>
          <w:rtl w:val="0"/>
        </w:rPr>
        <w:t>banyak siswa</w:t>
      </w:r>
      <w:r>
        <w:rPr>
          <w:rtl w:val="0"/>
        </w:rPr>
        <w:t xml:space="preserve"> berdiri sekaligus.</w:t>
      </w:r>
    </w:p>
    <w:p w14:paraId="00000173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document.getElementsByClassName("namaClass");</w:t>
      </w:r>
    </w:p>
    <w:p w14:paraId="00000174">
      <w:pPr>
        <w:keepLines/>
        <w:pBdr>
          <w:top w:val="single" w:color="E8F1FB" w:sz="4" w:space="4"/>
          <w:left w:val="single" w:color="2E75B6" w:sz="36" w:space="10"/>
          <w:bottom w:val="single" w:color="E8F1FB" w:sz="4" w:space="4"/>
        </w:pBdr>
        <w:shd w:val="clear" w:fill="E8F1FB"/>
        <w:spacing w:before="100" w:after="160" w:line="276" w:lineRule="auto"/>
        <w:ind w:left="220" w:right="120" w:firstLine="0"/>
      </w:pPr>
      <w:r>
        <w:rPr>
          <w:rtl w:val="0"/>
        </w:rPr>
        <w:t xml:space="preserve">⚠️ Perhatikan huruf </w:t>
      </w:r>
      <w:r>
        <w:rPr>
          <w:b/>
          <w:bCs/>
          <w:rtl w:val="0"/>
        </w:rPr>
        <w:t>s</w:t>
      </w:r>
      <w:r>
        <w:rPr>
          <w:rtl w:val="0"/>
        </w:rPr>
        <w:t xml:space="preserve"> pada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Elements</w:t>
      </w:r>
      <w:r>
        <w:rPr>
          <w:rtl w:val="0"/>
        </w:rPr>
        <w:t xml:space="preserve">. Karena hasilnya </w:t>
      </w:r>
      <w:r>
        <w:rPr>
          <w:b/>
          <w:bCs/>
          <w:rtl w:val="0"/>
        </w:rPr>
        <w:t>banyak</w:t>
      </w:r>
      <w:r>
        <w:rPr>
          <w:rtl w:val="0"/>
        </w:rPr>
        <w:t>, namanya jamak.</w:t>
      </w:r>
    </w:p>
    <w:p w14:paraId="00000175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 xml:space="preserve">6.2 </w:t>
      </w:r>
      <w:r>
        <w:rPr>
          <w:rFonts w:ascii="Courier New" w:hAnsi="Courier New" w:eastAsia="Courier New" w:cs="Courier New"/>
          <w:b/>
          <w:bCs/>
          <w:color w:val="2E75B6"/>
          <w:sz w:val="25"/>
          <w:szCs w:val="25"/>
          <w:rtl w:val="0"/>
        </w:rPr>
        <w:t>getElementsByTagName</w:t>
      </w:r>
    </w:p>
    <w:p w14:paraId="00000176">
      <w:pPr>
        <w:spacing w:after="110" w:line="276" w:lineRule="auto"/>
      </w:pPr>
      <w:r>
        <w:rPr>
          <w:rtl w:val="0"/>
        </w:rPr>
        <w:t xml:space="preserve">Memilih </w:t>
      </w:r>
      <w:r>
        <w:rPr>
          <w:b/>
          <w:bCs/>
          <w:rtl w:val="0"/>
        </w:rPr>
        <w:t>semua elemen</w:t>
      </w:r>
      <w:r>
        <w:rPr>
          <w:rtl w:val="0"/>
        </w:rPr>
        <w:t xml:space="preserve"> berdasarkan </w:t>
      </w:r>
      <w:r>
        <w:rPr>
          <w:b/>
          <w:bCs/>
          <w:rtl w:val="0"/>
        </w:rPr>
        <w:t>nama tag</w:t>
      </w:r>
      <w:r>
        <w:rPr>
          <w:rtl w:val="0"/>
        </w:rPr>
        <w:t>.</w:t>
      </w:r>
    </w:p>
    <w:p w14:paraId="00000177">
      <w:pPr>
        <w:keepLines/>
        <w:pBdr>
          <w:top w:val="single" w:color="FFF4D6" w:sz="4" w:space="4"/>
          <w:left w:val="single" w:color="E6A700" w:sz="36" w:space="10"/>
          <w:bottom w:val="single" w:color="FFF4D6" w:sz="4" w:space="4"/>
        </w:pBdr>
        <w:shd w:val="clear" w:fill="FFF4D6"/>
        <w:spacing w:before="100" w:after="160" w:line="276" w:lineRule="auto"/>
        <w:ind w:left="220" w:right="120" w:firstLine="0"/>
      </w:pPr>
      <w:r>
        <w:rPr>
          <w:b/>
          <w:bCs/>
          <w:rtl w:val="0"/>
        </w:rPr>
        <w:t>Analogi:</w:t>
      </w:r>
      <w:r>
        <w:rPr>
          <w:rtl w:val="0"/>
        </w:rPr>
        <w:t xml:space="preserve"> seperti memanggil "semua yang berstatus </w:t>
      </w:r>
      <w:r>
        <w:rPr>
          <w:i/>
          <w:iCs/>
          <w:rtl w:val="0"/>
        </w:rPr>
        <w:t>siswa</w:t>
      </w:r>
      <w:r>
        <w:rPr>
          <w:rtl w:val="0"/>
        </w:rPr>
        <w:t>".</w:t>
      </w:r>
    </w:p>
    <w:p w14:paraId="00000178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document.getElementsByTagName("li");   // semua &lt;li&gt;</w:t>
      </w:r>
    </w:p>
    <w:p w14:paraId="00000179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document.getElementsByTagName("p");    // semua &lt;p&gt;</w:t>
      </w:r>
    </w:p>
    <w:p w14:paraId="0000017A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6.3 Hasilnya Adalah Koleksi, Bukan Satu Elemen</w:t>
      </w:r>
    </w:p>
    <w:p w14:paraId="0000017B">
      <w:pPr>
        <w:spacing w:after="110" w:line="276" w:lineRule="auto"/>
      </w:pPr>
      <w:r>
        <w:rPr>
          <w:rtl w:val="0"/>
        </w:rPr>
        <w:t xml:space="preserve">Hasil kedua metode ini disebut </w:t>
      </w:r>
      <w:r>
        <w:rPr>
          <w:b/>
          <w:bCs/>
          <w:rtl w:val="0"/>
        </w:rPr>
        <w:t>HTMLCollection</w:t>
      </w:r>
      <w:r>
        <w:rPr>
          <w:rtl w:val="0"/>
        </w:rPr>
        <w:t xml:space="preserve">, yaitu kumpulan elemen yang mirip </w:t>
      </w:r>
      <w:r>
        <w:rPr>
          <w:b/>
          <w:bCs/>
          <w:rtl w:val="0"/>
        </w:rPr>
        <w:t>daftar urut</w:t>
      </w:r>
      <w:r>
        <w:rPr>
          <w:rtl w:val="0"/>
        </w:rPr>
        <w:t xml:space="preserve"> (array). Setiap anggota punya </w:t>
      </w:r>
      <w:r>
        <w:rPr>
          <w:b/>
          <w:bCs/>
          <w:rtl w:val="0"/>
        </w:rPr>
        <w:t>nomor indeks yang dimulai dari 0</w:t>
      </w:r>
      <w:r>
        <w:rPr>
          <w:rtl w:val="0"/>
        </w:rPr>
        <w:t>.</w:t>
      </w:r>
    </w:p>
    <w:p w14:paraId="0000017C">
      <w:pPr>
        <w:keepLines/>
        <w:pBdr>
          <w:top w:val="single" w:color="FFF4D6" w:sz="4" w:space="4"/>
          <w:left w:val="single" w:color="E6A700" w:sz="36" w:space="10"/>
          <w:bottom w:val="single" w:color="FFF4D6" w:sz="4" w:space="4"/>
        </w:pBdr>
        <w:shd w:val="clear" w:fill="FFF4D6"/>
        <w:spacing w:before="100" w:after="160" w:line="276" w:lineRule="auto"/>
        <w:ind w:left="220" w:right="120" w:firstLine="0"/>
      </w:pPr>
      <w:r>
        <w:rPr>
          <w:b/>
          <w:bCs/>
          <w:rtl w:val="0"/>
        </w:rPr>
        <w:t>Analogi:</w:t>
      </w:r>
      <w:r>
        <w:rPr>
          <w:rtl w:val="0"/>
        </w:rPr>
        <w:t xml:space="preserve"> indeks seperti </w:t>
      </w:r>
      <w:r>
        <w:rPr>
          <w:b/>
          <w:bCs/>
          <w:rtl w:val="0"/>
        </w:rPr>
        <w:t>nomor lantai di lift</w:t>
      </w:r>
      <w:r>
        <w:rPr>
          <w:rtl w:val="0"/>
        </w:rPr>
        <w:t>. Di banyak gedung, lantai paling bawah disebut lantai 0 (lantai dasar), lantai di atasnya lantai 1, dan seterusnya. Demikian juga elemen pertama dalam koleksi bernomor 0, elemen kedua bernomor 1.</w:t>
      </w:r>
    </w:p>
    <w:p w14:paraId="0000017D">
      <w:pPr>
        <w:keepNext/>
        <w:spacing w:after="110" w:line="276" w:lineRule="auto"/>
      </w:pPr>
      <w:r>
        <w:rPr>
          <w:rtl w:val="0"/>
        </w:rPr>
        <w:t xml:space="preserve">Misalkan ada tiga elemen berkelas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buah</w:t>
      </w:r>
      <w:r>
        <w:rPr>
          <w:rtl w:val="0"/>
        </w:rPr>
        <w:t>:</w:t>
      </w:r>
    </w:p>
    <w:p w14:paraId="0000017E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&lt;p class="buah"&gt;Apel&lt;/p&gt;    &lt;!-- indeks 0 --&gt;</w:t>
      </w:r>
    </w:p>
    <w:p w14:paraId="0000017F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&lt;p class="buah"&gt;Jeruk&lt;/p&gt;   &lt;!-- indeks 1 --&gt;</w:t>
      </w:r>
    </w:p>
    <w:p w14:paraId="00000180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&lt;p class="buah"&gt;Mangga&lt;/p&gt;  &lt;!-- indeks 2 --&gt;</w:t>
      </w:r>
    </w:p>
    <w:p w14:paraId="00000181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const buah = document.getElementsByClassName("buah");</w:t>
      </w:r>
    </w:p>
    <w:p w14:paraId="00000182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183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Fira Mono" w:hAnsi="Fira Mono" w:eastAsia="Fira Mono" w:cs="Fira Mono"/>
          <w:sz w:val="19"/>
          <w:szCs w:val="19"/>
          <w:rtl w:val="0"/>
        </w:rPr>
        <w:t>buah.length;   // 3  → jumlah elemen</w:t>
      </w:r>
    </w:p>
    <w:p w14:paraId="00000184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buah[0];       // elemen pertama (Apel)</w:t>
      </w:r>
    </w:p>
    <w:p w14:paraId="00000185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buah[1];       // elemen kedua (Jeruk)</w:t>
      </w:r>
    </w:p>
    <w:p w14:paraId="00000186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buah[2];       // elemen ketiga (Mangga)</w:t>
      </w:r>
    </w:p>
    <w:p w14:paraId="00000187">
      <w:pPr>
        <w:keepLines/>
        <w:pBdr>
          <w:top w:val="single" w:color="E8F1FB" w:sz="4" w:space="4"/>
          <w:left w:val="single" w:color="2E75B6" w:sz="36" w:space="10"/>
          <w:bottom w:val="single" w:color="E8F1FB" w:sz="4" w:space="4"/>
        </w:pBdr>
        <w:shd w:val="clear" w:fill="E8F1FB"/>
        <w:spacing w:before="100" w:after="160" w:line="276" w:lineRule="auto"/>
        <w:ind w:left="220" w:right="120" w:firstLine="0"/>
      </w:pPr>
      <w:r>
        <w:rPr>
          <w:rtl w:val="0"/>
        </w:rPr>
        <w:t xml:space="preserve">🔑 </w:t>
      </w:r>
      <w:r>
        <w:rPr>
          <w:b/>
          <w:bCs/>
          <w:rtl w:val="0"/>
        </w:rPr>
        <w:t>Hati-hati:</w:t>
      </w:r>
      <w:r>
        <w:rPr>
          <w:rtl w:val="0"/>
        </w:rPr>
        <w:t xml:space="preserve"> elemen pertama itu indeks </w:t>
      </w:r>
      <w:r>
        <w:rPr>
          <w:b/>
          <w:bCs/>
          <w:rtl w:val="0"/>
        </w:rPr>
        <w:t>0</w:t>
      </w:r>
      <w:r>
        <w:rPr>
          <w:rtl w:val="0"/>
        </w:rPr>
        <w:t>, bukan 1. Ini kesalahan paling sering dilakukan pemula.</w:t>
      </w:r>
    </w:p>
    <w:p w14:paraId="00000188">
      <w:pPr>
        <w:spacing w:after="110" w:line="276" w:lineRule="auto"/>
      </w:pPr>
      <w:r>
        <w:rPr>
          <w:b/>
          <w:bCs/>
          <w:rtl w:val="0"/>
        </w:rPr>
        <w:t>Kesalahan yang sering terjadi:</w:t>
      </w:r>
      <w:r>
        <w:rPr>
          <w:rtl w:val="0"/>
        </w:rPr>
        <w:t xml:space="preserve"> langsung mengubah koleksi seolah satu elemen.</w:t>
      </w:r>
    </w:p>
    <w:p w14:paraId="00000189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Arial Unicode MS" w:hAnsi="Arial Unicode MS" w:eastAsia="Arial Unicode MS" w:cs="Arial Unicode MS"/>
          <w:sz w:val="19"/>
          <w:szCs w:val="19"/>
          <w:rtl w:val="0"/>
        </w:rPr>
        <w:t>buah.style.color = "red";      // ❌ ERROR, karena buah adalah koleksi</w:t>
      </w:r>
    </w:p>
    <w:p w14:paraId="0000018A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Arial Unicode MS" w:hAnsi="Arial Unicode MS" w:eastAsia="Arial Unicode MS" w:cs="Arial Unicode MS"/>
          <w:sz w:val="19"/>
          <w:szCs w:val="19"/>
          <w:rtl w:val="0"/>
        </w:rPr>
        <w:t>buah[0].style.color = "red";   // ✅ BENAR, memilih elemen indeks ke-0</w:t>
      </w:r>
    </w:p>
    <w:p w14:paraId="0000018B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6.4 Mengolah Semua Elemen dengan Perulangan (</w:t>
      </w:r>
      <w:r>
        <w:rPr>
          <w:rFonts w:ascii="Courier New" w:hAnsi="Courier New" w:eastAsia="Courier New" w:cs="Courier New"/>
          <w:b/>
          <w:bCs/>
          <w:color w:val="2E75B6"/>
          <w:sz w:val="25"/>
          <w:szCs w:val="25"/>
          <w:rtl w:val="0"/>
        </w:rPr>
        <w:t>for</w:t>
      </w:r>
      <w:r>
        <w:rPr>
          <w:b/>
          <w:bCs/>
          <w:color w:val="2E75B6"/>
          <w:sz w:val="27"/>
          <w:szCs w:val="27"/>
          <w:rtl w:val="0"/>
        </w:rPr>
        <w:t>)</w:t>
      </w:r>
    </w:p>
    <w:p w14:paraId="0000018C">
      <w:pPr>
        <w:keepNext/>
        <w:spacing w:after="110" w:line="276" w:lineRule="auto"/>
      </w:pPr>
      <w:r>
        <w:rPr>
          <w:rtl w:val="0"/>
        </w:rPr>
        <w:t xml:space="preserve">Untuk mengubah </w:t>
      </w:r>
      <w:r>
        <w:rPr>
          <w:b/>
          <w:bCs/>
          <w:rtl w:val="0"/>
        </w:rPr>
        <w:t>semua</w:t>
      </w:r>
      <w:r>
        <w:rPr>
          <w:rtl w:val="0"/>
        </w:rPr>
        <w:t xml:space="preserve"> elemen di koleksi, kita gunakan perulangan:</w:t>
      </w:r>
    </w:p>
    <w:p w14:paraId="0000018D">
      <w:pPr>
        <w:keepLines/>
        <w:pBdr>
          <w:top w:val="single" w:color="FFF4D6" w:sz="4" w:space="4"/>
          <w:left w:val="single" w:color="E6A700" w:sz="36" w:space="10"/>
          <w:bottom w:val="single" w:color="FFF4D6" w:sz="4" w:space="4"/>
        </w:pBdr>
        <w:shd w:val="clear" w:fill="FFF4D6"/>
        <w:spacing w:before="100" w:after="160" w:line="276" w:lineRule="auto"/>
        <w:ind w:left="220" w:right="120" w:firstLine="0"/>
      </w:pPr>
      <w:r>
        <w:rPr>
          <w:b/>
          <w:bCs/>
          <w:rtl w:val="0"/>
        </w:rPr>
        <w:t>Analogi:</w:t>
      </w:r>
      <w:r>
        <w:rPr>
          <w:rtl w:val="0"/>
        </w:rPr>
        <w:t xml:space="preserve"> perulangan seperti </w:t>
      </w:r>
      <w:r>
        <w:rPr>
          <w:b/>
          <w:bCs/>
          <w:rtl w:val="0"/>
        </w:rPr>
        <w:t>guru mengabsen satu per satu</w:t>
      </w:r>
      <w:r>
        <w:rPr>
          <w:rtl w:val="0"/>
        </w:rPr>
        <w:t xml:space="preserve"> dari nomor absen paling awal sampai nomor paling akhir. Guru tidak berhenti sampai semua nama selesai dipanggil.</w:t>
      </w:r>
    </w:p>
    <w:p w14:paraId="0000018E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for (let i = 0; i &lt; buah.length; i++) {</w:t>
      </w:r>
    </w:p>
    <w:p w14:paraId="0000018F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buah[i].style.color = "green";</w:t>
      </w:r>
    </w:p>
    <w:p w14:paraId="00000190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}</w:t>
      </w:r>
    </w:p>
    <w:p w14:paraId="00000191">
      <w:pPr>
        <w:keepNext/>
        <w:spacing w:after="110" w:line="276" w:lineRule="auto"/>
      </w:pPr>
      <w:r>
        <w:rPr>
          <w:rtl w:val="0"/>
        </w:rPr>
        <w:t>Cara membacanya:</w:t>
      </w:r>
    </w:p>
    <w:tbl>
      <w:tblPr>
        <w:tblStyle w:val="19"/>
        <w:tblW w:w="96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31"/>
        <w:gridCol w:w="7307"/>
      </w:tblGrid>
      <w:tr w14:paraId="19EB2F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92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Bagian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93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Arti</w:t>
            </w:r>
          </w:p>
        </w:tc>
      </w:tr>
      <w:tr w14:paraId="389F41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94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let i = 0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95">
            <w:r>
              <w:rPr>
                <w:sz w:val="20"/>
                <w:szCs w:val="20"/>
                <w:rtl w:val="0"/>
              </w:rPr>
              <w:t>mulai dari nomor 0</w:t>
            </w:r>
          </w:p>
        </w:tc>
      </w:tr>
      <w:tr w14:paraId="2C1F2E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96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i &lt; buah.length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97">
            <w:r>
              <w:rPr>
                <w:sz w:val="20"/>
                <w:szCs w:val="20"/>
                <w:rtl w:val="0"/>
              </w:rPr>
              <w:t xml:space="preserve">ulangi selama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i</w:t>
            </w:r>
            <w:r>
              <w:rPr>
                <w:sz w:val="20"/>
                <w:szCs w:val="20"/>
                <w:rtl w:val="0"/>
              </w:rPr>
              <w:t xml:space="preserve"> masih kurang dari jumlah elemen</w:t>
            </w:r>
          </w:p>
        </w:tc>
      </w:tr>
      <w:tr w14:paraId="3B8B78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98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i++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99">
            <w:r>
              <w:rPr>
                <w:sz w:val="20"/>
                <w:szCs w:val="20"/>
                <w:rtl w:val="0"/>
              </w:rPr>
              <w:t xml:space="preserve">setelah satu putaran, tambahkan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i</w:t>
            </w:r>
            <w:r>
              <w:rPr>
                <w:sz w:val="20"/>
                <w:szCs w:val="20"/>
                <w:rtl w:val="0"/>
              </w:rPr>
              <w:t xml:space="preserve"> dengan 1</w:t>
            </w:r>
          </w:p>
        </w:tc>
      </w:tr>
      <w:tr w14:paraId="46A7FF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9A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buah[i]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9B">
            <w:r>
              <w:rPr>
                <w:sz w:val="20"/>
                <w:szCs w:val="20"/>
                <w:rtl w:val="0"/>
              </w:rPr>
              <w:t>ambil elemen ke-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i</w:t>
            </w:r>
            <w:r>
              <w:rPr>
                <w:sz w:val="20"/>
                <w:szCs w:val="20"/>
                <w:rtl w:val="0"/>
              </w:rPr>
              <w:t xml:space="preserve"> pada putaran ini</w:t>
            </w:r>
          </w:p>
        </w:tc>
      </w:tr>
    </w:tbl>
    <w:p w14:paraId="0000019C">
      <w:pPr>
        <w:spacing w:after="120"/>
      </w:pPr>
    </w:p>
    <w:p w14:paraId="0000019D">
      <w:pPr>
        <w:keepNext/>
        <w:spacing w:after="110" w:line="276" w:lineRule="auto"/>
      </w:pPr>
      <w:r>
        <w:rPr>
          <w:rtl w:val="0"/>
        </w:rPr>
        <w:t>Jalannya perulangan untuk 3 elemen:</w:t>
      </w:r>
    </w:p>
    <w:p w14:paraId="0000019E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Fira Mono" w:hAnsi="Fira Mono" w:eastAsia="Fira Mono" w:cs="Fira Mono"/>
          <w:sz w:val="19"/>
          <w:szCs w:val="19"/>
          <w:rtl w:val="0"/>
        </w:rPr>
        <w:t>Putaran 1: i = 0 → ubah buah[0]</w:t>
      </w:r>
    </w:p>
    <w:p w14:paraId="0000019F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Fira Mono" w:hAnsi="Fira Mono" w:eastAsia="Fira Mono" w:cs="Fira Mono"/>
          <w:sz w:val="19"/>
          <w:szCs w:val="19"/>
          <w:rtl w:val="0"/>
        </w:rPr>
        <w:t>Putaran 2: i = 1 → ubah buah[1]</w:t>
      </w:r>
    </w:p>
    <w:p w14:paraId="000001A0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Fira Mono" w:hAnsi="Fira Mono" w:eastAsia="Fira Mono" w:cs="Fira Mono"/>
          <w:sz w:val="19"/>
          <w:szCs w:val="19"/>
          <w:rtl w:val="0"/>
        </w:rPr>
        <w:t>Putaran 3: i = 2 → ubah buah[2]</w:t>
      </w:r>
    </w:p>
    <w:p w14:paraId="000001A1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Fira Mono" w:hAnsi="Fira Mono" w:eastAsia="Fira Mono" w:cs="Fira Mono"/>
          <w:sz w:val="19"/>
          <w:szCs w:val="19"/>
          <w:rtl w:val="0"/>
        </w:rPr>
        <w:t>i = 3 → 3 &lt; 3 salah → berhenti</w:t>
      </w:r>
    </w:p>
    <w:p w14:paraId="000001A2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🧪 PRAKTIKUM 3: Memilih Banyak Elemen</w:t>
      </w:r>
    </w:p>
    <w:p w14:paraId="000001A3">
      <w:pPr>
        <w:keepNext/>
        <w:spacing w:after="110" w:line="276" w:lineRule="auto"/>
      </w:pPr>
      <w:r>
        <w:rPr>
          <w:b/>
          <w:bCs/>
          <w:rtl w:val="0"/>
        </w:rPr>
        <w:t>Langkah 1.</w:t>
      </w:r>
      <w:r>
        <w:rPr>
          <w:rtl w:val="0"/>
        </w:rPr>
        <w:t xml:space="preserve"> Buat folder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praktikum3</w:t>
      </w:r>
      <w:r>
        <w:rPr>
          <w:rtl w:val="0"/>
        </w:rPr>
        <w:t xml:space="preserve"> berisi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index.html</w:t>
      </w:r>
      <w:r>
        <w:rPr>
          <w:rtl w:val="0"/>
        </w:rPr>
        <w:t xml:space="preserve"> dan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script.js</w:t>
      </w:r>
      <w:r>
        <w:rPr>
          <w:rtl w:val="0"/>
        </w:rPr>
        <w:t>.</w:t>
      </w:r>
    </w:p>
    <w:p w14:paraId="000001A4">
      <w:pPr>
        <w:keepNext/>
        <w:spacing w:after="110" w:line="276" w:lineRule="auto"/>
      </w:pPr>
      <w:r>
        <w:rPr>
          <w:b/>
          <w:bCs/>
          <w:rtl w:val="0"/>
        </w:rPr>
        <w:t>Langkah 2.</w:t>
      </w:r>
      <w:r>
        <w:rPr>
          <w:rtl w:val="0"/>
        </w:rPr>
        <w:t xml:space="preserve"> Isi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index.html</w:t>
      </w:r>
      <w:r>
        <w:rPr>
          <w:rtl w:val="0"/>
        </w:rPr>
        <w:t>:</w:t>
      </w:r>
    </w:p>
    <w:p w14:paraId="000001A5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&lt;!DOCTYPE html&gt;</w:t>
      </w:r>
    </w:p>
    <w:p w14:paraId="000001A6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&lt;html lang="id"&gt;</w:t>
      </w:r>
    </w:p>
    <w:p w14:paraId="000001A7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&lt;head&gt;</w:t>
      </w:r>
    </w:p>
    <w:p w14:paraId="000001A8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&lt;meta charset="UTF-8"&gt;</w:t>
      </w:r>
    </w:p>
    <w:p w14:paraId="000001A9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&lt;title&gt;Praktikum 3 - Class dan Tag&lt;/title&gt;</w:t>
      </w:r>
    </w:p>
    <w:p w14:paraId="000001AA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&lt;/head&gt;</w:t>
      </w:r>
    </w:p>
    <w:p w14:paraId="000001AB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&lt;body&gt;</w:t>
      </w:r>
    </w:p>
    <w:p w14:paraId="000001AC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&lt;h2&gt;Daftar Buah&lt;/h2&gt;</w:t>
      </w:r>
    </w:p>
    <w:p w14:paraId="000001AD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&lt;p class="buah"&gt;Apel&lt;/p&gt;</w:t>
      </w:r>
    </w:p>
    <w:p w14:paraId="000001AE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&lt;p class="buah"&gt;Jeruk&lt;/p&gt;</w:t>
      </w:r>
    </w:p>
    <w:p w14:paraId="000001AF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&lt;p class="buah"&gt;Mangga&lt;/p&gt;</w:t>
      </w:r>
    </w:p>
    <w:p w14:paraId="000001B0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1B1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&lt;h2&gt;Daftar Hobi&lt;/h2&gt;</w:t>
      </w:r>
    </w:p>
    <w:p w14:paraId="000001B2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&lt;ul&gt;</w:t>
      </w:r>
    </w:p>
    <w:p w14:paraId="000001B3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  &lt;li&gt;Ngoding&lt;/li&gt;</w:t>
      </w:r>
    </w:p>
    <w:p w14:paraId="000001B4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  &lt;li&gt;Gaming&lt;/li&gt;</w:t>
      </w:r>
    </w:p>
    <w:p w14:paraId="000001B5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  &lt;li&gt;Musik&lt;/li&gt;</w:t>
      </w:r>
    </w:p>
    <w:p w14:paraId="000001B6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&lt;/ul&gt;</w:t>
      </w:r>
    </w:p>
    <w:p w14:paraId="000001B7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1B8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&lt;script src="script.js"&gt;&lt;/script&gt;</w:t>
      </w:r>
    </w:p>
    <w:p w14:paraId="000001B9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&lt;/body&gt;</w:t>
      </w:r>
    </w:p>
    <w:p w14:paraId="000001BA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&lt;/html&gt;</w:t>
      </w:r>
    </w:p>
    <w:p w14:paraId="000001BB">
      <w:pPr>
        <w:keepNext/>
        <w:spacing w:after="110" w:line="276" w:lineRule="auto"/>
      </w:pPr>
      <w:r>
        <w:rPr>
          <w:b/>
          <w:bCs/>
          <w:rtl w:val="0"/>
        </w:rPr>
        <w:t>Langkah 3.</w:t>
      </w:r>
      <w:r>
        <w:rPr>
          <w:rtl w:val="0"/>
        </w:rPr>
        <w:t xml:space="preserve"> Isi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script.js</w:t>
      </w:r>
      <w:r>
        <w:rPr>
          <w:rtl w:val="0"/>
        </w:rPr>
        <w:t>:</w:t>
      </w:r>
    </w:p>
    <w:p w14:paraId="000001BC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// ===== Bagian A: getElementsByClassName =====</w:t>
      </w:r>
    </w:p>
    <w:p w14:paraId="000001BD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const buah = document.getElementsByClassName("buah");</w:t>
      </w:r>
    </w:p>
    <w:p w14:paraId="000001BE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1BF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console.log(buah);          // lihat koleksinya</w:t>
      </w:r>
    </w:p>
    <w:p w14:paraId="000001C0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console.log(buah.length);   // jumlah elemen</w:t>
      </w:r>
    </w:p>
    <w:p w14:paraId="000001C1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console.log(buah[0]);       // elemen pertama</w:t>
      </w:r>
    </w:p>
    <w:p w14:paraId="000001C2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1C3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// mengubah elemen tertentu</w:t>
      </w:r>
    </w:p>
    <w:p w14:paraId="000001C4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buah[0].style.color = "red";</w:t>
      </w:r>
    </w:p>
    <w:p w14:paraId="000001C5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1C6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// mengubah semua elemen dengan perulangan</w:t>
      </w:r>
    </w:p>
    <w:p w14:paraId="000001C7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for (let i = 0; i &lt; buah.length; i++) {</w:t>
      </w:r>
    </w:p>
    <w:p w14:paraId="000001C8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buah[i].style.fontWeight = "bold";</w:t>
      </w:r>
    </w:p>
    <w:p w14:paraId="000001C9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buah[i].textContent = (i + 1) + ". " + buah[i].textContent;</w:t>
      </w:r>
    </w:p>
    <w:p w14:paraId="000001CA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}</w:t>
      </w:r>
    </w:p>
    <w:p w14:paraId="000001CB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1CC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// ===== Bagian B: getElementsByTagName =====</w:t>
      </w:r>
    </w:p>
    <w:p w14:paraId="000001CD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const semuaLi = document.getElementsByTagName("li");</w:t>
      </w:r>
    </w:p>
    <w:p w14:paraId="000001CE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1CF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console.log(semuaLi.length);</w:t>
      </w:r>
    </w:p>
    <w:p w14:paraId="000001D0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1D1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for (let i = 0; i &lt; semuaLi.length; i++) {</w:t>
      </w:r>
    </w:p>
    <w:p w14:paraId="000001D2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semuaLi[i].style.backgroundColor = "lightyellow";</w:t>
      </w:r>
    </w:p>
    <w:p w14:paraId="000001D3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}</w:t>
      </w:r>
    </w:p>
    <w:p w14:paraId="000001D4">
      <w:pPr>
        <w:keepNext/>
        <w:spacing w:after="110" w:line="276" w:lineRule="auto"/>
      </w:pPr>
      <w:r>
        <w:rPr>
          <w:b/>
          <w:bCs/>
          <w:rtl w:val="0"/>
        </w:rPr>
        <w:t>Langkah 4.</w:t>
      </w:r>
      <w:r>
        <w:rPr>
          <w:rtl w:val="0"/>
        </w:rPr>
        <w:t xml:space="preserve"> Jalankan dan lengkapi tabel pengamatan:</w:t>
      </w:r>
    </w:p>
    <w:tbl>
      <w:tblPr>
        <w:tblStyle w:val="20"/>
        <w:tblW w:w="96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84"/>
        <w:gridCol w:w="2054"/>
      </w:tblGrid>
      <w:tr w14:paraId="125DB6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D5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Pertanyaan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D6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Jawabanmu</w:t>
            </w:r>
          </w:p>
        </w:tc>
      </w:tr>
      <w:tr w14:paraId="12C752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D7">
            <w:r>
              <w:rPr>
                <w:sz w:val="20"/>
                <w:szCs w:val="20"/>
                <w:rtl w:val="0"/>
              </w:rPr>
              <w:t xml:space="preserve">Berapa nilai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buah.length</w:t>
            </w:r>
            <w:r>
              <w:rPr>
                <w:sz w:val="20"/>
                <w:szCs w:val="20"/>
                <w:rtl w:val="0"/>
              </w:rPr>
              <w:t>?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D8">
            <w:r>
              <w:rPr>
                <w:rtl w:val="0"/>
              </w:rPr>
              <w:t>3</w:t>
            </w:r>
          </w:p>
        </w:tc>
      </w:tr>
      <w:tr w14:paraId="7A31D6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D9">
            <w:r>
              <w:rPr>
                <w:sz w:val="20"/>
                <w:szCs w:val="20"/>
                <w:rtl w:val="0"/>
              </w:rPr>
              <w:t xml:space="preserve">Apa yang tampil pada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console.log(buah[0])</w:t>
            </w:r>
            <w:r>
              <w:rPr>
                <w:sz w:val="20"/>
                <w:szCs w:val="20"/>
                <w:rtl w:val="0"/>
              </w:rPr>
              <w:t>?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DA">
            <w:r>
              <w:rPr>
                <w:rtl w:val="0"/>
              </w:rPr>
              <w:t>Eleme</w:t>
            </w:r>
            <w:r>
              <w:rPr>
                <w:sz w:val="20"/>
                <w:szCs w:val="20"/>
                <w:rtl w:val="0"/>
              </w:rPr>
              <w:t xml:space="preserve">n </w:t>
            </w:r>
            <w:r>
              <w:rPr>
                <w:rFonts w:ascii="Roboto Mono" w:hAnsi="Roboto Mono" w:eastAsia="Roboto Mono" w:cs="Roboto Mono"/>
                <w:sz w:val="20"/>
                <w:szCs w:val="20"/>
                <w:rtl w:val="0"/>
              </w:rPr>
              <w:t>&lt;p class="buah"&gt;Apel&lt;/p&gt;</w:t>
            </w:r>
            <w:r>
              <w:rPr>
                <w:rtl w:val="0"/>
              </w:rPr>
              <w:t xml:space="preserve"> </w:t>
            </w:r>
          </w:p>
        </w:tc>
      </w:tr>
      <w:tr w14:paraId="38C079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DB">
            <w:r>
              <w:rPr>
                <w:sz w:val="20"/>
                <w:szCs w:val="20"/>
                <w:rtl w:val="0"/>
              </w:rPr>
              <w:t>Bagaimana tampilan teks buah setelah dijalankan?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DC">
            <w:r>
              <w:rPr>
                <w:rtl w:val="0"/>
              </w:rPr>
              <w:t xml:space="preserve">1. Apel, 2. Jeruk, 3. Mangga </w:t>
            </w:r>
          </w:p>
        </w:tc>
      </w:tr>
      <w:tr w14:paraId="4AA7D7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DD">
            <w:r>
              <w:rPr>
                <w:sz w:val="20"/>
                <w:szCs w:val="20"/>
                <w:rtl w:val="0"/>
              </w:rPr>
              <w:t xml:space="preserve">Berapa nilai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semuaLi.length</w:t>
            </w:r>
            <w:r>
              <w:rPr>
                <w:sz w:val="20"/>
                <w:szCs w:val="20"/>
                <w:rtl w:val="0"/>
              </w:rPr>
              <w:t>?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DE">
            <w:r>
              <w:rPr>
                <w:rtl w:val="0"/>
              </w:rPr>
              <w:t>3</w:t>
            </w:r>
          </w:p>
        </w:tc>
      </w:tr>
    </w:tbl>
    <w:p w14:paraId="000001DF">
      <w:pPr>
        <w:spacing w:after="120"/>
      </w:pPr>
    </w:p>
    <w:p w14:paraId="000001E0">
      <w:pPr>
        <w:keepNext/>
        <w:spacing w:after="110" w:line="276" w:lineRule="auto"/>
      </w:pPr>
      <w:r>
        <w:rPr>
          <w:b/>
          <w:bCs/>
          <w:rtl w:val="0"/>
        </w:rPr>
        <w:t>Langkah 5 (Eksperimen).</w:t>
      </w:r>
      <w:r>
        <w:rPr>
          <w:rtl w:val="0"/>
        </w:rPr>
        <w:t xml:space="preserve"> Ubah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buah[0]</w:t>
      </w:r>
      <w:r>
        <w:rPr>
          <w:rtl w:val="0"/>
        </w:rPr>
        <w:t xml:space="preserve"> menjadi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buah[3]</w:t>
      </w:r>
      <w:r>
        <w:rPr>
          <w:rtl w:val="0"/>
        </w:rPr>
        <w:t xml:space="preserve"> pada baris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buah[3].style.color = "red";</w:t>
      </w:r>
      <w:r>
        <w:rPr>
          <w:rtl w:val="0"/>
        </w:rPr>
        <w:t>. Apa yang terjadi di Console? Mengapa?</w:t>
      </w:r>
    </w:p>
    <w:p w14:paraId="000001E1">
      <w:pPr>
        <w:spacing w:after="110" w:line="276" w:lineRule="auto"/>
      </w:pPr>
      <w:r>
        <w:rPr>
          <w:rtl w:val="0"/>
        </w:rPr>
        <w:t xml:space="preserve">Terjadi error di Console karena </w:t>
      </w:r>
      <w:r>
        <w:rPr>
          <w:rFonts w:ascii="Roboto Mono" w:hAnsi="Roboto Mono" w:eastAsia="Roboto Mono" w:cs="Roboto Mono"/>
          <w:color w:val="188038"/>
          <w:rtl w:val="0"/>
        </w:rPr>
        <w:t>buah[3]</w:t>
      </w:r>
      <w:r>
        <w:rPr>
          <w:rtl w:val="0"/>
        </w:rPr>
        <w:t xml:space="preserve"> tidak ada. Elemen buah hanya berjumlah 3, sehingga indeks yang tersedia adalah </w:t>
      </w:r>
      <w:r>
        <w:rPr>
          <w:b/>
          <w:bCs/>
          <w:rtl w:val="0"/>
        </w:rPr>
        <w:t>0, 1, dan 2</w:t>
      </w:r>
      <w:r>
        <w:rPr>
          <w:rtl w:val="0"/>
        </w:rPr>
        <w:t xml:space="preserve">. </w:t>
      </w:r>
      <w:r>
        <w:rPr>
          <w:rFonts w:ascii="Roboto Mono" w:hAnsi="Roboto Mono" w:eastAsia="Roboto Mono" w:cs="Roboto Mono"/>
          <w:color w:val="188038"/>
          <w:rtl w:val="0"/>
        </w:rPr>
        <w:t>buah[3]</w:t>
      </w:r>
      <w:r>
        <w:rPr>
          <w:rtl w:val="0"/>
        </w:rPr>
        <w:t xml:space="preserve"> bernilai </w:t>
      </w:r>
      <w:r>
        <w:rPr>
          <w:rFonts w:ascii="Roboto Mono" w:hAnsi="Roboto Mono" w:eastAsia="Roboto Mono" w:cs="Roboto Mono"/>
          <w:color w:val="188038"/>
          <w:rtl w:val="0"/>
        </w:rPr>
        <w:t>undefined</w:t>
      </w:r>
      <w:r>
        <w:rPr>
          <w:rtl w:val="0"/>
        </w:rPr>
        <w:t xml:space="preserve">, sehingga tidak bisa diberi </w:t>
      </w:r>
      <w:r>
        <w:rPr>
          <w:rFonts w:ascii="Roboto Mono" w:hAnsi="Roboto Mono" w:eastAsia="Roboto Mono" w:cs="Roboto Mono"/>
          <w:color w:val="188038"/>
          <w:rtl w:val="0"/>
        </w:rPr>
        <w:t>style.color</w:t>
      </w:r>
      <w:r>
        <w:rPr>
          <w:rtl w:val="0"/>
        </w:rPr>
        <w:t xml:space="preserve"> </w:t>
      </w:r>
    </w:p>
    <w:p w14:paraId="000001E2">
      <w:pPr>
        <w:spacing w:after="110" w:line="276" w:lineRule="auto"/>
      </w:pPr>
      <w:r>
        <w:rPr>
          <w:b/>
          <w:bCs/>
          <w:rtl w:val="0"/>
        </w:rPr>
        <w:t>🎯 Tantangan Mandiri 3:</w:t>
      </w:r>
    </w:p>
    <w:p w14:paraId="000001E3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Ubah warna teks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elemen terakhir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pada daftar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li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menjadi biru. (Petunjuk: indeks terakhir =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semuaLi.length - 1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.)</w:t>
      </w:r>
    </w:p>
    <w:p w14:paraId="000001E4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Pilih semua tag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&lt;h2&gt;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dengan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getElementsByTagName("h2")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lalu ubah warnanya menjadi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teal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memakai perulangan.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drawing>
          <wp:inline distT="114300" distB="114300" distL="114300" distR="114300">
            <wp:extent cx="2209800" cy="334327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E5">
      <w:pPr>
        <w:spacing w:after="110" w:line="276" w:lineRule="auto"/>
      </w:pPr>
      <w:r>
        <w:rPr>
          <w:b/>
          <w:bCs/>
          <w:rtl w:val="0"/>
        </w:rPr>
        <w:t>Refleksi singkat Bagian 3:</w:t>
      </w:r>
      <w:r>
        <w:rPr>
          <w:rtl w:val="0"/>
        </w:rPr>
        <w:t xml:space="preserve">Aku sekarang paham bahwa indeks pertama dimulai dari angka </w:t>
      </w:r>
      <w:r>
        <w:rPr>
          <w:b/>
          <w:bCs/>
          <w:rtl w:val="0"/>
        </w:rPr>
        <w:t>0</w:t>
      </w:r>
      <w:r>
        <w:rPr>
          <w:rtl w:val="0"/>
        </w:rPr>
        <w:t xml:space="preserve"> karena </w:t>
      </w:r>
      <w:r>
        <w:rPr>
          <w:b/>
          <w:bCs/>
          <w:rtl w:val="0"/>
        </w:rPr>
        <w:t>perhitungan indeks di JavaScript dimulai dari 0</w:t>
      </w:r>
      <w:r>
        <w:rPr>
          <w:rtl w:val="0"/>
        </w:rPr>
        <w:t xml:space="preserve"> </w:t>
      </w:r>
    </w:p>
    <w:p w14:paraId="000001E6">
      <w:pPr>
        <w:keepNext/>
        <w:pageBreakBefore/>
        <w:pBdr>
          <w:bottom w:val="single" w:color="2E75B6" w:sz="12" w:space="4"/>
        </w:pBdr>
        <w:spacing w:after="200"/>
      </w:pPr>
      <w:r>
        <w:rPr>
          <w:b/>
          <w:bCs/>
          <w:color w:val="1F4E79"/>
          <w:sz w:val="34"/>
          <w:szCs w:val="34"/>
          <w:rtl w:val="0"/>
        </w:rPr>
        <w:t xml:space="preserve">7. BAGIAN 4: MEMILIH ELEMEN DENGAN </w:t>
      </w:r>
      <w:r>
        <w:rPr>
          <w:rFonts w:ascii="Courier New" w:hAnsi="Courier New" w:eastAsia="Courier New" w:cs="Courier New"/>
          <w:b/>
          <w:bCs/>
          <w:color w:val="1F4E79"/>
          <w:sz w:val="32"/>
          <w:szCs w:val="32"/>
          <w:rtl w:val="0"/>
        </w:rPr>
        <w:t>querySelector</w:t>
      </w:r>
      <w:r>
        <w:rPr>
          <w:b/>
          <w:bCs/>
          <w:color w:val="1F4E79"/>
          <w:sz w:val="34"/>
          <w:szCs w:val="34"/>
          <w:rtl w:val="0"/>
        </w:rPr>
        <w:t xml:space="preserve"> DAN </w:t>
      </w:r>
      <w:r>
        <w:rPr>
          <w:rFonts w:ascii="Courier New" w:hAnsi="Courier New" w:eastAsia="Courier New" w:cs="Courier New"/>
          <w:b/>
          <w:bCs/>
          <w:color w:val="1F4E79"/>
          <w:sz w:val="32"/>
          <w:szCs w:val="32"/>
          <w:rtl w:val="0"/>
        </w:rPr>
        <w:t>querySelectorAll</w:t>
      </w:r>
    </w:p>
    <w:p w14:paraId="000001E7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7.1 Konsep</w:t>
      </w:r>
    </w:p>
    <w:p w14:paraId="000001E8">
      <w:pPr>
        <w:spacing w:after="110" w:line="276" w:lineRule="auto"/>
      </w:pP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querySelector</w:t>
      </w:r>
      <w:r>
        <w:rPr>
          <w:rtl w:val="0"/>
        </w:rPr>
        <w:t xml:space="preserve"> dan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querySelectorAll</w:t>
      </w:r>
      <w:r>
        <w:rPr>
          <w:rtl w:val="0"/>
        </w:rPr>
        <w:t xml:space="preserve"> adalah cara </w:t>
      </w:r>
      <w:r>
        <w:rPr>
          <w:b/>
          <w:bCs/>
          <w:rtl w:val="0"/>
        </w:rPr>
        <w:t>modern</w:t>
      </w:r>
      <w:r>
        <w:rPr>
          <w:rtl w:val="0"/>
        </w:rPr>
        <w:t xml:space="preserve"> dan </w:t>
      </w:r>
      <w:r>
        <w:rPr>
          <w:b/>
          <w:bCs/>
          <w:rtl w:val="0"/>
        </w:rPr>
        <w:t>paling fleksibel</w:t>
      </w:r>
      <w:r>
        <w:rPr>
          <w:rtl w:val="0"/>
        </w:rPr>
        <w:t xml:space="preserve">. Kita menulis selector </w:t>
      </w:r>
      <w:r>
        <w:rPr>
          <w:b/>
          <w:bCs/>
          <w:rtl w:val="0"/>
        </w:rPr>
        <w:t>persis seperti di CSS</w:t>
      </w:r>
      <w:r>
        <w:rPr>
          <w:rtl w:val="0"/>
        </w:rPr>
        <w:t>. Jadi apa yang sudah kamu pelajari di CSS bisa langsung dipakai.</w:t>
      </w:r>
    </w:p>
    <w:p w14:paraId="000001E9">
      <w:pPr>
        <w:keepLines/>
        <w:pBdr>
          <w:top w:val="single" w:color="FFF4D6" w:sz="4" w:space="4"/>
          <w:left w:val="single" w:color="E6A700" w:sz="36" w:space="10"/>
          <w:bottom w:val="single" w:color="FFF4D6" w:sz="4" w:space="4"/>
        </w:pBdr>
        <w:shd w:val="clear" w:fill="FFF4D6"/>
        <w:spacing w:before="100" w:after="160" w:line="276" w:lineRule="auto"/>
        <w:ind w:left="220" w:right="120" w:firstLine="0"/>
      </w:pPr>
      <w:r>
        <w:rPr>
          <w:b/>
          <w:bCs/>
          <w:rtl w:val="0"/>
        </w:rPr>
        <w:t>Analogi:</w:t>
      </w:r>
      <w:r>
        <w:rPr>
          <w:rtl w:val="0"/>
        </w:rPr>
        <w:t xml:space="preserve">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querySelector</w:t>
      </w:r>
      <w:r>
        <w:rPr>
          <w:rtl w:val="0"/>
        </w:rPr>
        <w:t xml:space="preserve"> seperti </w:t>
      </w:r>
      <w:r>
        <w:rPr>
          <w:b/>
          <w:bCs/>
          <w:rtl w:val="0"/>
        </w:rPr>
        <w:t>mencari alamat dengan aplikasi peta</w:t>
      </w:r>
      <w:r>
        <w:rPr>
          <w:rtl w:val="0"/>
        </w:rPr>
        <w:t>. Kita bisa mengetik alamat yang sangat spesifik, misalnya "gedung A lantai 2 ruang RPL 1" (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#gedungA .lantai2 .ruang</w:t>
      </w:r>
      <w:r>
        <w:rPr>
          <w:rtl w:val="0"/>
        </w:rPr>
        <w:t xml:space="preserve">).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querySelector</w:t>
      </w:r>
      <w:r>
        <w:rPr>
          <w:rtl w:val="0"/>
        </w:rPr>
        <w:t xml:space="preserve"> membawamu ke </w:t>
      </w:r>
      <w:r>
        <w:rPr>
          <w:b/>
          <w:bCs/>
          <w:rtl w:val="0"/>
        </w:rPr>
        <w:t>tempat pertama</w:t>
      </w:r>
      <w:r>
        <w:rPr>
          <w:rtl w:val="0"/>
        </w:rPr>
        <w:t xml:space="preserve"> yang cocok, sedangkan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querySelectorAll</w:t>
      </w:r>
      <w:r>
        <w:rPr>
          <w:rtl w:val="0"/>
        </w:rPr>
        <w:t xml:space="preserve"> menampilkan </w:t>
      </w:r>
      <w:r>
        <w:rPr>
          <w:b/>
          <w:bCs/>
          <w:rtl w:val="0"/>
        </w:rPr>
        <w:t>semua tempat</w:t>
      </w:r>
      <w:r>
        <w:rPr>
          <w:rtl w:val="0"/>
        </w:rPr>
        <w:t xml:space="preserve"> yang cocok.</w:t>
      </w:r>
    </w:p>
    <w:tbl>
      <w:tblPr>
        <w:tblStyle w:val="21"/>
        <w:tblW w:w="96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50"/>
        <w:gridCol w:w="6088"/>
      </w:tblGrid>
      <w:tr w14:paraId="79EAC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EA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Metode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EB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Hasil</w:t>
            </w:r>
          </w:p>
        </w:tc>
      </w:tr>
      <w:tr w14:paraId="3B11FF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EC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querySelector("selector")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ED">
            <w:r>
              <w:rPr>
                <w:b/>
                <w:bCs/>
                <w:sz w:val="20"/>
                <w:szCs w:val="20"/>
                <w:rtl w:val="0"/>
              </w:rPr>
              <w:t>satu</w:t>
            </w:r>
            <w:r>
              <w:rPr>
                <w:sz w:val="20"/>
                <w:szCs w:val="20"/>
                <w:rtl w:val="0"/>
              </w:rPr>
              <w:t xml:space="preserve"> elemen, yaitu yang </w:t>
            </w:r>
            <w:r>
              <w:rPr>
                <w:b/>
                <w:bCs/>
                <w:sz w:val="20"/>
                <w:szCs w:val="20"/>
                <w:rtl w:val="0"/>
              </w:rPr>
              <w:t>pertama</w:t>
            </w:r>
            <w:r>
              <w:rPr>
                <w:sz w:val="20"/>
                <w:szCs w:val="20"/>
                <w:rtl w:val="0"/>
              </w:rPr>
              <w:t xml:space="preserve"> cocok (atau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null</w:t>
            </w:r>
            <w:r>
              <w:rPr>
                <w:sz w:val="20"/>
                <w:szCs w:val="20"/>
                <w:rtl w:val="0"/>
              </w:rPr>
              <w:t>)</w:t>
            </w:r>
          </w:p>
        </w:tc>
      </w:tr>
      <w:tr w14:paraId="4D1F06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EE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querySelectorAll("selector")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EF">
            <w:r>
              <w:rPr>
                <w:b/>
                <w:bCs/>
                <w:sz w:val="20"/>
                <w:szCs w:val="20"/>
                <w:rtl w:val="0"/>
              </w:rPr>
              <w:t>semua</w:t>
            </w:r>
            <w:r>
              <w:rPr>
                <w:sz w:val="20"/>
                <w:szCs w:val="20"/>
                <w:rtl w:val="0"/>
              </w:rPr>
              <w:t xml:space="preserve"> elemen yang cocok (disebut </w:t>
            </w:r>
            <w:r>
              <w:rPr>
                <w:b/>
                <w:bCs/>
                <w:sz w:val="20"/>
                <w:szCs w:val="20"/>
                <w:rtl w:val="0"/>
              </w:rPr>
              <w:t>NodeList</w:t>
            </w:r>
            <w:r>
              <w:rPr>
                <w:sz w:val="20"/>
                <w:szCs w:val="20"/>
                <w:rtl w:val="0"/>
              </w:rPr>
              <w:t>)</w:t>
            </w:r>
          </w:p>
        </w:tc>
      </w:tr>
    </w:tbl>
    <w:p w14:paraId="000001F0">
      <w:pPr>
        <w:spacing w:after="120"/>
      </w:pPr>
    </w:p>
    <w:p w14:paraId="000001F1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7.2 Ingat Kembali Selector CSS</w:t>
      </w:r>
    </w:p>
    <w:tbl>
      <w:tblPr>
        <w:tblStyle w:val="22"/>
        <w:tblW w:w="96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6"/>
        <w:gridCol w:w="5294"/>
        <w:gridCol w:w="2308"/>
      </w:tblGrid>
      <w:tr w14:paraId="414A7B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F2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Selector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F3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Artinya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F4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Contoh</w:t>
            </w:r>
          </w:p>
        </w:tc>
      </w:tr>
      <w:tr w14:paraId="44C0C5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F5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p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F6">
            <w:r>
              <w:rPr>
                <w:sz w:val="20"/>
                <w:szCs w:val="20"/>
                <w:rtl w:val="0"/>
              </w:rPr>
              <w:t xml:space="preserve">semua tag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&lt;p&gt;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F7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"p"</w:t>
            </w:r>
          </w:p>
        </w:tc>
      </w:tr>
      <w:tr w14:paraId="42F37F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F8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.kartu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F9">
            <w:r>
              <w:rPr>
                <w:sz w:val="20"/>
                <w:szCs w:val="20"/>
                <w:rtl w:val="0"/>
              </w:rPr>
              <w:t xml:space="preserve">semua elemen class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kartu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FA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".kartu"</w:t>
            </w:r>
          </w:p>
        </w:tc>
      </w:tr>
      <w:tr w14:paraId="5F7989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FB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#judul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FC">
            <w:r>
              <w:rPr>
                <w:sz w:val="20"/>
                <w:szCs w:val="20"/>
                <w:rtl w:val="0"/>
              </w:rPr>
              <w:t xml:space="preserve">elemen dengan id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judul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FD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"#judul"</w:t>
            </w:r>
          </w:p>
        </w:tc>
      </w:tr>
      <w:tr w14:paraId="0885AA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FE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ul li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1FF">
            <w:r>
              <w:rPr>
                <w:sz w:val="20"/>
                <w:szCs w:val="20"/>
                <w:rtl w:val="0"/>
              </w:rPr>
              <w:t xml:space="preserve">semua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li</w:t>
            </w:r>
            <w:r>
              <w:rPr>
                <w:sz w:val="20"/>
                <w:szCs w:val="20"/>
                <w:rtl w:val="0"/>
              </w:rPr>
              <w:t xml:space="preserve"> </w:t>
            </w:r>
            <w:r>
              <w:rPr>
                <w:b/>
                <w:bCs/>
                <w:sz w:val="20"/>
                <w:szCs w:val="20"/>
                <w:rtl w:val="0"/>
              </w:rPr>
              <w:t>di dalam</w:t>
            </w:r>
            <w:r>
              <w:rPr>
                <w:sz w:val="20"/>
                <w:szCs w:val="20"/>
                <w:rtl w:val="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ul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00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"ul li"</w:t>
            </w:r>
          </w:p>
        </w:tc>
      </w:tr>
      <w:tr w14:paraId="1C6C5A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01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.kartu .harga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02">
            <w:r>
              <w:rPr>
                <w:sz w:val="20"/>
                <w:szCs w:val="20"/>
                <w:rtl w:val="0"/>
              </w:rPr>
              <w:t xml:space="preserve">elemen class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harga</w:t>
            </w:r>
            <w:r>
              <w:rPr>
                <w:sz w:val="20"/>
                <w:szCs w:val="20"/>
                <w:rtl w:val="0"/>
              </w:rPr>
              <w:t xml:space="preserve"> di dalam class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kartu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03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".kartu .harga"</w:t>
            </w:r>
          </w:p>
        </w:tc>
      </w:tr>
      <w:tr w14:paraId="1260EA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04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li:first-child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05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li</w:t>
            </w:r>
            <w:r>
              <w:rPr>
                <w:sz w:val="20"/>
                <w:szCs w:val="20"/>
                <w:rtl w:val="0"/>
              </w:rPr>
              <w:t xml:space="preserve"> yang menjadi anak pertama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06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"li:first-child"</w:t>
            </w:r>
          </w:p>
        </w:tc>
      </w:tr>
      <w:tr w14:paraId="7D4C65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07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li:nth-child(2)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08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li</w:t>
            </w:r>
            <w:r>
              <w:rPr>
                <w:sz w:val="20"/>
                <w:szCs w:val="20"/>
                <w:rtl w:val="0"/>
              </w:rPr>
              <w:t xml:space="preserve"> yang menjadi anak ke-2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09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"li:nth-child(2)"</w:t>
            </w:r>
          </w:p>
        </w:tc>
      </w:tr>
    </w:tbl>
    <w:p w14:paraId="0000020A">
      <w:pPr>
        <w:spacing w:after="120"/>
      </w:pPr>
    </w:p>
    <w:p w14:paraId="0000020B">
      <w:pPr>
        <w:keepLines/>
        <w:pBdr>
          <w:top w:val="single" w:color="E8F1FB" w:sz="4" w:space="4"/>
          <w:left w:val="single" w:color="2E75B6" w:sz="36" w:space="10"/>
          <w:bottom w:val="single" w:color="E8F1FB" w:sz="4" w:space="4"/>
        </w:pBdr>
        <w:shd w:val="clear" w:fill="E8F1FB"/>
        <w:spacing w:before="100" w:after="160" w:line="276" w:lineRule="auto"/>
        <w:ind w:left="220" w:right="120" w:firstLine="0"/>
      </w:pPr>
      <w:r>
        <w:rPr>
          <w:rtl w:val="0"/>
        </w:rPr>
        <w:t xml:space="preserve">🔑 </w:t>
      </w:r>
      <w:r>
        <w:rPr>
          <w:b/>
          <w:bCs/>
          <w:rtl w:val="0"/>
        </w:rPr>
        <w:t>Beda penting!</w:t>
      </w:r>
      <w:r>
        <w:rPr>
          <w:rtl w:val="0"/>
        </w:rPr>
        <w:t xml:space="preserve"> Pada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getElementById("judul")</w:t>
      </w:r>
      <w:r>
        <w:rPr>
          <w:rtl w:val="0"/>
        </w:rPr>
        <w:t xml:space="preserve"> kita menulis </w:t>
      </w:r>
      <w:r>
        <w:rPr>
          <w:b/>
          <w:bCs/>
          <w:rtl w:val="0"/>
        </w:rPr>
        <w:t xml:space="preserve">tanpa </w:t>
      </w:r>
      <w:r>
        <w:rPr>
          <w:rFonts w:ascii="Courier New" w:hAnsi="Courier New" w:eastAsia="Courier New" w:cs="Courier New"/>
          <w:b/>
          <w:bCs/>
          <w:color w:val="A31515"/>
          <w:sz w:val="20"/>
          <w:szCs w:val="20"/>
          <w:shd w:val="clear" w:fill="F1F3F5"/>
          <w:rtl w:val="0"/>
        </w:rPr>
        <w:t>#</w:t>
      </w:r>
      <w:r>
        <w:rPr>
          <w:rtl w:val="0"/>
        </w:rPr>
        <w:t xml:space="preserve">. Pada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querySelector("#judul")</w:t>
      </w:r>
      <w:r>
        <w:rPr>
          <w:rtl w:val="0"/>
        </w:rPr>
        <w:t xml:space="preserve"> kita </w:t>
      </w:r>
      <w:r>
        <w:rPr>
          <w:b/>
          <w:bCs/>
          <w:rtl w:val="0"/>
        </w:rPr>
        <w:t xml:space="preserve">harus pakai </w:t>
      </w:r>
      <w:r>
        <w:rPr>
          <w:rFonts w:ascii="Courier New" w:hAnsi="Courier New" w:eastAsia="Courier New" w:cs="Courier New"/>
          <w:b/>
          <w:bCs/>
          <w:color w:val="A31515"/>
          <w:sz w:val="20"/>
          <w:szCs w:val="20"/>
          <w:shd w:val="clear" w:fill="F1F3F5"/>
          <w:rtl w:val="0"/>
        </w:rPr>
        <w:t>#</w:t>
      </w:r>
      <w:r>
        <w:rPr>
          <w:rtl w:val="0"/>
        </w:rPr>
        <w:t xml:space="preserve"> (dan untuk class pakai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.</w:t>
      </w:r>
      <w:r>
        <w:rPr>
          <w:rtl w:val="0"/>
        </w:rPr>
        <w:t>).</w:t>
      </w:r>
    </w:p>
    <w:p w14:paraId="0000020C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7.3 Contoh Penggunaan</w:t>
      </w:r>
    </w:p>
    <w:p w14:paraId="0000020D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const judul = document.querySelector("#judul");        // elemen ber-id judul</w:t>
      </w:r>
    </w:p>
    <w:p w14:paraId="0000020E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const kartu1 = document.querySelector(".kartu");       // kartu PERTAMA saja</w:t>
      </w:r>
    </w:p>
    <w:p w14:paraId="0000020F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const semuaKartu = document.querySelectorAll(".kartu"); // SEMUA kartu</w:t>
      </w:r>
    </w:p>
    <w:p w14:paraId="00000210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 xml:space="preserve">7.4 Mengolah NodeList dengan </w:t>
      </w:r>
      <w:r>
        <w:rPr>
          <w:rFonts w:ascii="Courier New" w:hAnsi="Courier New" w:eastAsia="Courier New" w:cs="Courier New"/>
          <w:b/>
          <w:bCs/>
          <w:color w:val="2E75B6"/>
          <w:sz w:val="25"/>
          <w:szCs w:val="25"/>
          <w:rtl w:val="0"/>
        </w:rPr>
        <w:t>forEach</w:t>
      </w:r>
    </w:p>
    <w:p w14:paraId="00000211">
      <w:pPr>
        <w:keepNext/>
        <w:spacing w:after="110" w:line="276" w:lineRule="auto"/>
      </w:pP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querySelectorAll</w:t>
      </w:r>
      <w:r>
        <w:rPr>
          <w:rtl w:val="0"/>
        </w:rPr>
        <w:t xml:space="preserve"> menghasilkan </w:t>
      </w:r>
      <w:r>
        <w:rPr>
          <w:b/>
          <w:bCs/>
          <w:rtl w:val="0"/>
        </w:rPr>
        <w:t>NodeList</w:t>
      </w:r>
      <w:r>
        <w:rPr>
          <w:rtl w:val="0"/>
        </w:rPr>
        <w:t xml:space="preserve">. Kamu boleh memakai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for</w:t>
      </w:r>
      <w:r>
        <w:rPr>
          <w:rtl w:val="0"/>
        </w:rPr>
        <w:t xml:space="preserve"> biasa (seperti di Bagian 3), atau memakai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forEach</w:t>
      </w:r>
      <w:r>
        <w:rPr>
          <w:rtl w:val="0"/>
        </w:rPr>
        <w:t xml:space="preserve"> yang lebih ringkas:</w:t>
      </w:r>
    </w:p>
    <w:p w14:paraId="00000212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semuaKartu.forEach(function (kartu) {</w:t>
      </w:r>
    </w:p>
    <w:p w14:paraId="00000213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kartu.style.border = "2px solid teal";</w:t>
      </w:r>
    </w:p>
    <w:p w14:paraId="00000214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});</w:t>
      </w:r>
    </w:p>
    <w:p w14:paraId="00000215">
      <w:pPr>
        <w:spacing w:after="110" w:line="276" w:lineRule="auto"/>
      </w:pPr>
      <w:r>
        <w:rPr>
          <w:rtl w:val="0"/>
        </w:rPr>
        <w:t xml:space="preserve">Cara membaca: "untuk </w:t>
      </w:r>
      <w:r>
        <w:rPr>
          <w:b/>
          <w:bCs/>
          <w:rtl w:val="0"/>
        </w:rPr>
        <w:t>setiap</w:t>
      </w:r>
      <w:r>
        <w:rPr>
          <w:rtl w:val="0"/>
        </w:rPr>
        <w:t xml:space="preserve">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kartu</w:t>
      </w:r>
      <w:r>
        <w:rPr>
          <w:rtl w:val="0"/>
        </w:rPr>
        <w:t xml:space="preserve"> di dalam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semuaKartu</w:t>
      </w:r>
      <w:r>
        <w:rPr>
          <w:rtl w:val="0"/>
        </w:rPr>
        <w:t>, lakukan hal berikut."</w:t>
      </w:r>
    </w:p>
    <w:p w14:paraId="00000216">
      <w:pPr>
        <w:keepLines/>
        <w:pBdr>
          <w:top w:val="single" w:color="FFF4D6" w:sz="4" w:space="4"/>
          <w:left w:val="single" w:color="E6A700" w:sz="36" w:space="10"/>
          <w:bottom w:val="single" w:color="FFF4D6" w:sz="4" w:space="4"/>
        </w:pBdr>
        <w:shd w:val="clear" w:fill="FFF4D6"/>
        <w:spacing w:before="100" w:after="160" w:line="276" w:lineRule="auto"/>
        <w:ind w:left="220" w:right="120" w:firstLine="0"/>
      </w:pPr>
      <w:r>
        <w:rPr>
          <w:b/>
          <w:bCs/>
          <w:rtl w:val="0"/>
        </w:rPr>
        <w:t>Analogi:</w:t>
      </w:r>
      <w:r>
        <w:rPr>
          <w:rtl w:val="0"/>
        </w:rPr>
        <w:t xml:space="preserve">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forEach</w:t>
      </w:r>
      <w:r>
        <w:rPr>
          <w:rtl w:val="0"/>
        </w:rPr>
        <w:t xml:space="preserve"> seperti guru yang berkata, "</w:t>
      </w:r>
      <w:r>
        <w:rPr>
          <w:b/>
          <w:bCs/>
          <w:rtl w:val="0"/>
        </w:rPr>
        <w:t>Setiap</w:t>
      </w:r>
      <w:r>
        <w:rPr>
          <w:rtl w:val="0"/>
        </w:rPr>
        <w:t xml:space="preserve"> siswa, buka buku halaman 10!" Perintahnya cukup diucapkan satu kali, tetapi dijalankan oleh semua siswa di dalam daftar.</w:t>
      </w:r>
    </w:p>
    <w:p w14:paraId="00000217">
      <w:pPr>
        <w:keepNext/>
        <w:spacing w:after="110" w:line="276" w:lineRule="auto"/>
      </w:pPr>
      <w:r>
        <w:rPr>
          <w:rtl w:val="0"/>
        </w:rPr>
        <w:t xml:space="preserve">Versi singkat (disebut </w:t>
      </w:r>
      <w:r>
        <w:rPr>
          <w:i/>
          <w:iCs/>
          <w:rtl w:val="0"/>
        </w:rPr>
        <w:t>arrow function</w:t>
      </w:r>
      <w:r>
        <w:rPr>
          <w:rtl w:val="0"/>
        </w:rPr>
        <w:t>, boleh kamu pakai jika sudah paham):</w:t>
      </w:r>
    </w:p>
    <w:p w14:paraId="00000218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semuaKartu.forEach((kartu) =&gt; {</w:t>
      </w:r>
    </w:p>
    <w:p w14:paraId="00000219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kartu.style.border = "2px solid teal";</w:t>
      </w:r>
    </w:p>
    <w:p w14:paraId="0000021A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});</w:t>
      </w:r>
    </w:p>
    <w:p w14:paraId="0000021B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7.5 Rangkuman Perbedaan Semua Metode</w:t>
      </w:r>
    </w:p>
    <w:tbl>
      <w:tblPr>
        <w:tblStyle w:val="23"/>
        <w:tblW w:w="96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99"/>
        <w:gridCol w:w="1818"/>
        <w:gridCol w:w="1690"/>
        <w:gridCol w:w="1494"/>
        <w:gridCol w:w="1337"/>
      </w:tblGrid>
      <w:tr w14:paraId="1DF2D9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1C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Metode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1D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Dicari berdasarkan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1E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Hasil jika ada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1F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Jika tidak ada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20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Penulisan</w:t>
            </w:r>
          </w:p>
        </w:tc>
      </w:tr>
      <w:tr w14:paraId="4864AD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21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getElementById("a")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22">
            <w:r>
              <w:rPr>
                <w:sz w:val="20"/>
                <w:szCs w:val="20"/>
                <w:rtl w:val="0"/>
              </w:rPr>
              <w:t>id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23">
            <w:r>
              <w:rPr>
                <w:sz w:val="20"/>
                <w:szCs w:val="20"/>
                <w:rtl w:val="0"/>
              </w:rPr>
              <w:t>1 elemen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24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null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25">
            <w:r>
              <w:rPr>
                <w:sz w:val="20"/>
                <w:szCs w:val="20"/>
                <w:rtl w:val="0"/>
              </w:rPr>
              <w:t xml:space="preserve">tanpa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#</w:t>
            </w:r>
          </w:p>
        </w:tc>
      </w:tr>
      <w:tr w14:paraId="7A74D1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26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getElementsByClassName("a")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27">
            <w:r>
              <w:rPr>
                <w:sz w:val="20"/>
                <w:szCs w:val="20"/>
                <w:rtl w:val="0"/>
              </w:rPr>
              <w:t>class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28">
            <w:r>
              <w:rPr>
                <w:sz w:val="20"/>
                <w:szCs w:val="20"/>
                <w:rtl w:val="0"/>
              </w:rPr>
              <w:t>HTMLCollection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29">
            <w:r>
              <w:rPr>
                <w:sz w:val="20"/>
                <w:szCs w:val="20"/>
                <w:rtl w:val="0"/>
              </w:rPr>
              <w:t>koleksi kosong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2A">
            <w:r>
              <w:rPr>
                <w:sz w:val="20"/>
                <w:szCs w:val="20"/>
                <w:rtl w:val="0"/>
              </w:rPr>
              <w:t xml:space="preserve">tanpa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.</w:t>
            </w:r>
          </w:p>
        </w:tc>
      </w:tr>
      <w:tr w14:paraId="77C91A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2B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getElementsByTagName("a")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2C">
            <w:r>
              <w:rPr>
                <w:sz w:val="20"/>
                <w:szCs w:val="20"/>
                <w:rtl w:val="0"/>
              </w:rPr>
              <w:t>tag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2D">
            <w:r>
              <w:rPr>
                <w:sz w:val="20"/>
                <w:szCs w:val="20"/>
                <w:rtl w:val="0"/>
              </w:rPr>
              <w:t>HTMLCollection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2E">
            <w:r>
              <w:rPr>
                <w:sz w:val="20"/>
                <w:szCs w:val="20"/>
                <w:rtl w:val="0"/>
              </w:rPr>
              <w:t>koleksi kosong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2F">
            <w:r>
              <w:rPr>
                <w:sz w:val="20"/>
                <w:szCs w:val="20"/>
                <w:rtl w:val="0"/>
              </w:rPr>
              <w:t xml:space="preserve">tanpa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&lt;&gt;</w:t>
            </w:r>
          </w:p>
        </w:tc>
      </w:tr>
      <w:tr w14:paraId="0FB3C2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30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querySelector("...")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31">
            <w:r>
              <w:rPr>
                <w:sz w:val="20"/>
                <w:szCs w:val="20"/>
                <w:rtl w:val="0"/>
              </w:rPr>
              <w:t>selector CSS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32">
            <w:r>
              <w:rPr>
                <w:sz w:val="20"/>
                <w:szCs w:val="20"/>
                <w:rtl w:val="0"/>
              </w:rPr>
              <w:t>1 elemen pertama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33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null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34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#a</w:t>
            </w:r>
            <w:r>
              <w:rPr>
                <w:sz w:val="20"/>
                <w:szCs w:val="20"/>
                <w:rtl w:val="0"/>
              </w:rPr>
              <w:t xml:space="preserve"> /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.a</w:t>
            </w:r>
            <w:r>
              <w:rPr>
                <w:sz w:val="20"/>
                <w:szCs w:val="20"/>
                <w:rtl w:val="0"/>
              </w:rPr>
              <w:t xml:space="preserve"> /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a</w:t>
            </w:r>
          </w:p>
        </w:tc>
      </w:tr>
      <w:tr w14:paraId="4189DB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35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querySelectorAll("...")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36">
            <w:r>
              <w:rPr>
                <w:sz w:val="20"/>
                <w:szCs w:val="20"/>
                <w:rtl w:val="0"/>
              </w:rPr>
              <w:t>selector CSS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37">
            <w:r>
              <w:rPr>
                <w:sz w:val="20"/>
                <w:szCs w:val="20"/>
                <w:rtl w:val="0"/>
              </w:rPr>
              <w:t>NodeList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38">
            <w:r>
              <w:rPr>
                <w:sz w:val="20"/>
                <w:szCs w:val="20"/>
                <w:rtl w:val="0"/>
              </w:rPr>
              <w:t>NodeList kosong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39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#a</w:t>
            </w:r>
            <w:r>
              <w:rPr>
                <w:sz w:val="20"/>
                <w:szCs w:val="20"/>
                <w:rtl w:val="0"/>
              </w:rPr>
              <w:t xml:space="preserve"> /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.a</w:t>
            </w:r>
            <w:r>
              <w:rPr>
                <w:sz w:val="20"/>
                <w:szCs w:val="20"/>
                <w:rtl w:val="0"/>
              </w:rPr>
              <w:t xml:space="preserve"> /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a</w:t>
            </w:r>
          </w:p>
        </w:tc>
      </w:tr>
    </w:tbl>
    <w:p w14:paraId="0000023A">
      <w:pPr>
        <w:spacing w:after="120"/>
      </w:pPr>
    </w:p>
    <w:p w14:paraId="0000023B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🧪 PRAKTIKUM 4: Memilih dengan Selector CSS</w:t>
      </w:r>
    </w:p>
    <w:p w14:paraId="0000023C">
      <w:pPr>
        <w:keepNext/>
        <w:spacing w:after="110" w:line="276" w:lineRule="auto"/>
      </w:pPr>
      <w:r>
        <w:rPr>
          <w:b/>
          <w:bCs/>
          <w:rtl w:val="0"/>
        </w:rPr>
        <w:t>Langkah 1.</w:t>
      </w:r>
      <w:r>
        <w:rPr>
          <w:rtl w:val="0"/>
        </w:rPr>
        <w:t xml:space="preserve"> Buat folder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praktikum4</w:t>
      </w:r>
      <w:r>
        <w:rPr>
          <w:rtl w:val="0"/>
        </w:rPr>
        <w:t xml:space="preserve"> berisi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index.html</w:t>
      </w:r>
      <w:r>
        <w:rPr>
          <w:rtl w:val="0"/>
        </w:rPr>
        <w:t xml:space="preserve"> dan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script.js</w:t>
      </w:r>
      <w:r>
        <w:rPr>
          <w:rtl w:val="0"/>
        </w:rPr>
        <w:t>.</w:t>
      </w:r>
    </w:p>
    <w:p w14:paraId="0000023D">
      <w:pPr>
        <w:keepNext/>
        <w:spacing w:after="110" w:line="276" w:lineRule="auto"/>
      </w:pPr>
      <w:r>
        <w:rPr>
          <w:b/>
          <w:bCs/>
          <w:rtl w:val="0"/>
        </w:rPr>
        <w:t>Langkah 2.</w:t>
      </w:r>
      <w:r>
        <w:rPr>
          <w:rtl w:val="0"/>
        </w:rPr>
        <w:t xml:space="preserve"> Isi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index.html</w:t>
      </w:r>
      <w:r>
        <w:rPr>
          <w:rtl w:val="0"/>
        </w:rPr>
        <w:t>:</w:t>
      </w:r>
    </w:p>
    <w:p w14:paraId="0000023E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&lt;!DOCTYPE html&gt;</w:t>
      </w:r>
    </w:p>
    <w:p w14:paraId="0000023F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&lt;html lang="id"&gt;</w:t>
      </w:r>
    </w:p>
    <w:p w14:paraId="00000240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&lt;head&gt;</w:t>
      </w:r>
    </w:p>
    <w:p w14:paraId="00000241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&lt;meta charset="UTF-8"&gt;</w:t>
      </w:r>
    </w:p>
    <w:p w14:paraId="00000242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&lt;title&gt;Praktikum 4 - querySelector&lt;/title&gt;</w:t>
      </w:r>
    </w:p>
    <w:p w14:paraId="00000243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&lt;/head&gt;</w:t>
      </w:r>
    </w:p>
    <w:p w14:paraId="00000244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&lt;body&gt;</w:t>
      </w:r>
    </w:p>
    <w:p w14:paraId="00000245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&lt;h1 id="judul"&gt;Toko Online RPL&lt;/h1&gt;</w:t>
      </w:r>
    </w:p>
    <w:p w14:paraId="00000246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247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&lt;ul class="menu"&gt;</w:t>
      </w:r>
    </w:p>
    <w:p w14:paraId="00000248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  &lt;li&gt;Beranda&lt;/li&gt;</w:t>
      </w:r>
    </w:p>
    <w:p w14:paraId="00000249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  &lt;li&gt;Produk&lt;/li&gt;</w:t>
      </w:r>
    </w:p>
    <w:p w14:paraId="0000024A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  &lt;li&gt;Kontak&lt;/li&gt;</w:t>
      </w:r>
    </w:p>
    <w:p w14:paraId="0000024B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&lt;/ul&gt;</w:t>
      </w:r>
    </w:p>
    <w:p w14:paraId="0000024C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24D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&lt;div class="kartu"&gt;</w:t>
      </w:r>
    </w:p>
    <w:p w14:paraId="0000024E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  &lt;h3&gt;Keyboard&lt;/h3&gt;</w:t>
      </w:r>
    </w:p>
    <w:p w14:paraId="0000024F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  &lt;p class="harga"&gt;Rp150.000&lt;/p&gt;</w:t>
      </w:r>
    </w:p>
    <w:p w14:paraId="00000250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&lt;/div&gt;</w:t>
      </w:r>
    </w:p>
    <w:p w14:paraId="00000251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&lt;div class="kartu"&gt;</w:t>
      </w:r>
    </w:p>
    <w:p w14:paraId="00000252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  &lt;h3&gt;Mouse&lt;/h3&gt;</w:t>
      </w:r>
    </w:p>
    <w:p w14:paraId="00000253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  &lt;p class="harga"&gt;Rp80.000&lt;/p&gt;</w:t>
      </w:r>
    </w:p>
    <w:p w14:paraId="00000254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&lt;/div&gt;</w:t>
      </w:r>
    </w:p>
    <w:p w14:paraId="00000255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&lt;div class="kartu"&gt;</w:t>
      </w:r>
    </w:p>
    <w:p w14:paraId="00000256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  &lt;h3&gt;Headset&lt;/h3&gt;</w:t>
      </w:r>
    </w:p>
    <w:p w14:paraId="00000257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  &lt;p class="harga"&gt;Rp200.000&lt;/p&gt;</w:t>
      </w:r>
    </w:p>
    <w:p w14:paraId="00000258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&lt;/div&gt;</w:t>
      </w:r>
    </w:p>
    <w:p w14:paraId="00000259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25A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&lt;script src="script.js"&gt;&lt;/script&gt;</w:t>
      </w:r>
    </w:p>
    <w:p w14:paraId="0000025B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&lt;/body&gt;</w:t>
      </w:r>
    </w:p>
    <w:p w14:paraId="0000025C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&lt;/html&gt;</w:t>
      </w:r>
    </w:p>
    <w:p w14:paraId="0000025D">
      <w:pPr>
        <w:keepNext/>
        <w:spacing w:after="110" w:line="276" w:lineRule="auto"/>
      </w:pPr>
      <w:r>
        <w:rPr>
          <w:b/>
          <w:bCs/>
          <w:rtl w:val="0"/>
        </w:rPr>
        <w:t>Langkah 3.</w:t>
      </w:r>
      <w:r>
        <w:rPr>
          <w:rtl w:val="0"/>
        </w:rPr>
        <w:t xml:space="preserve"> Isi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script.js</w:t>
      </w:r>
      <w:r>
        <w:rPr>
          <w:rtl w:val="0"/>
        </w:rPr>
        <w:t>:</w:t>
      </w:r>
    </w:p>
    <w:p w14:paraId="0000025E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// ===== querySelector: memilih SATU elemen =====</w:t>
      </w:r>
    </w:p>
    <w:p w14:paraId="0000025F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const judul = document.querySelector("#judul");</w:t>
      </w:r>
    </w:p>
    <w:p w14:paraId="00000260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judul.style.color = "darkblue";</w:t>
      </w:r>
    </w:p>
    <w:p w14:paraId="00000261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262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const kartuPertama = document.querySelector(".kartu");</w:t>
      </w:r>
    </w:p>
    <w:p w14:paraId="00000263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console.log(kartuPertama);</w:t>
      </w:r>
    </w:p>
    <w:p w14:paraId="00000264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265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const hargaPertama = document.querySelector(".kartu .harga");</w:t>
      </w:r>
    </w:p>
    <w:p w14:paraId="00000266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hargaPertama.style.fontWeight = "bold";</w:t>
      </w:r>
    </w:p>
    <w:p w14:paraId="00000267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268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const menuPertama = document.querySelector(".menu li:first-child");</w:t>
      </w:r>
    </w:p>
    <w:p w14:paraId="00000269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menuPertama.style.color = "red";</w:t>
      </w:r>
    </w:p>
    <w:p w14:paraId="0000026A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26B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// ===== querySelectorAll: memilih BANYAK elemen =====</w:t>
      </w:r>
    </w:p>
    <w:p w14:paraId="0000026C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const semuaKartu = document.querySelectorAll(".kartu");</w:t>
      </w:r>
    </w:p>
    <w:p w14:paraId="0000026D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console.log(semuaKartu.length);</w:t>
      </w:r>
    </w:p>
    <w:p w14:paraId="0000026E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26F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semuaKartu.forEach(function (kartu) {</w:t>
      </w:r>
    </w:p>
    <w:p w14:paraId="00000270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kartu.style.border = "2px solid teal";</w:t>
      </w:r>
    </w:p>
    <w:p w14:paraId="00000271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kartu.style.padding = "10px";</w:t>
      </w:r>
    </w:p>
    <w:p w14:paraId="00000272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kartu.style.margin = "10px 0";</w:t>
      </w:r>
    </w:p>
    <w:p w14:paraId="00000273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});</w:t>
      </w:r>
    </w:p>
    <w:p w14:paraId="00000274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275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const semuaHarga = document.querySelectorAll(".harga");</w:t>
      </w:r>
    </w:p>
    <w:p w14:paraId="00000276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semuaHarga.forEach((harga) =&gt; {</w:t>
      </w:r>
    </w:p>
    <w:p w14:paraId="00000277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harga.style.color = "green";</w:t>
      </w:r>
    </w:p>
    <w:p w14:paraId="00000278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});</w:t>
      </w:r>
    </w:p>
    <w:p w14:paraId="00000279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27A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const semuaMenu = document.querySelectorAll(".menu li");</w:t>
      </w:r>
    </w:p>
    <w:p w14:paraId="0000027B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console.log(semuaMenu.length);</w:t>
      </w:r>
    </w:p>
    <w:p w14:paraId="0000027C">
      <w:pPr>
        <w:keepNext/>
        <w:spacing w:after="110" w:line="276" w:lineRule="auto"/>
      </w:pPr>
      <w:r>
        <w:rPr>
          <w:b/>
          <w:bCs/>
          <w:rtl w:val="0"/>
        </w:rPr>
        <w:t>Langkah 4.</w:t>
      </w:r>
      <w:r>
        <w:rPr>
          <w:rtl w:val="0"/>
        </w:rPr>
        <w:t xml:space="preserve"> Jalankan lalu lengkapi tabel:</w:t>
      </w:r>
    </w:p>
    <w:tbl>
      <w:tblPr>
        <w:tblStyle w:val="24"/>
        <w:tblW w:w="96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84"/>
        <w:gridCol w:w="2054"/>
      </w:tblGrid>
      <w:tr w14:paraId="21C0A7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7D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Pertanyaan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7E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Jawabanmu</w:t>
            </w:r>
          </w:p>
        </w:tc>
      </w:tr>
      <w:tr w14:paraId="7B82F9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7F">
            <w:r>
              <w:rPr>
                <w:sz w:val="20"/>
                <w:szCs w:val="20"/>
                <w:rtl w:val="0"/>
              </w:rPr>
              <w:t xml:space="preserve">Berapa isi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semuaKartu.length</w:t>
            </w:r>
            <w:r>
              <w:rPr>
                <w:sz w:val="20"/>
                <w:szCs w:val="20"/>
                <w:rtl w:val="0"/>
              </w:rPr>
              <w:t>?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80"/>
        </w:tc>
      </w:tr>
      <w:tr w14:paraId="0A68AF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81">
            <w:r>
              <w:rPr>
                <w:sz w:val="20"/>
                <w:szCs w:val="20"/>
                <w:rtl w:val="0"/>
              </w:rPr>
              <w:t xml:space="preserve">Kartu mana yang dipilih oleh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document.querySelector(".kartu")</w:t>
            </w:r>
            <w:r>
              <w:rPr>
                <w:sz w:val="20"/>
                <w:szCs w:val="20"/>
                <w:rtl w:val="0"/>
              </w:rPr>
              <w:t>?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82"/>
        </w:tc>
      </w:tr>
      <w:tr w14:paraId="05D65A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83">
            <w:r>
              <w:rPr>
                <w:sz w:val="20"/>
                <w:szCs w:val="20"/>
                <w:rtl w:val="0"/>
              </w:rPr>
              <w:t xml:space="preserve">Berapa isi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semuaMenu.length</w:t>
            </w:r>
            <w:r>
              <w:rPr>
                <w:sz w:val="20"/>
                <w:szCs w:val="20"/>
                <w:rtl w:val="0"/>
              </w:rPr>
              <w:t>?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84"/>
        </w:tc>
      </w:tr>
      <w:tr w14:paraId="77CBCD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85">
            <w:r>
              <w:rPr>
                <w:sz w:val="20"/>
                <w:szCs w:val="20"/>
                <w:rtl w:val="0"/>
              </w:rPr>
              <w:t>Menu mana yang berwarna merah?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86"/>
        </w:tc>
      </w:tr>
    </w:tbl>
    <w:p w14:paraId="00000287">
      <w:pPr>
        <w:spacing w:after="120"/>
      </w:pPr>
    </w:p>
    <w:p w14:paraId="00000288">
      <w:pPr>
        <w:keepNext/>
        <w:spacing w:after="110" w:line="276" w:lineRule="auto"/>
      </w:pPr>
      <w:r>
        <w:rPr>
          <w:b/>
          <w:bCs/>
          <w:rtl w:val="0"/>
        </w:rPr>
        <w:t>Langkah 5 (Eksperimen).</w:t>
      </w:r>
      <w:r>
        <w:rPr>
          <w:rtl w:val="0"/>
        </w:rPr>
        <w:t xml:space="preserve"> Ganti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querySelector(".kartu")</w:t>
      </w:r>
      <w:r>
        <w:rPr>
          <w:rtl w:val="0"/>
        </w:rPr>
        <w:t xml:space="preserve"> menjadi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querySelector("kartu")</w:t>
      </w:r>
      <w:r>
        <w:rPr>
          <w:rtl w:val="0"/>
        </w:rPr>
        <w:t xml:space="preserve"> (tanpa titik). Apa yang tampil di Console? Mengapa?</w:t>
      </w:r>
    </w:p>
    <w:p w14:paraId="00000289">
      <w:pPr>
        <w:spacing w:after="110" w:line="276" w:lineRule="auto"/>
      </w:pPr>
      <w:r>
        <w:rPr>
          <w:rtl w:val="0"/>
        </w:rPr>
        <w:t>______________________________________________________________</w:t>
      </w:r>
    </w:p>
    <w:p w14:paraId="0000028A">
      <w:pPr>
        <w:spacing w:after="110" w:line="276" w:lineRule="auto"/>
      </w:pPr>
      <w:r>
        <w:rPr>
          <w:b/>
          <w:bCs/>
          <w:rtl w:val="0"/>
        </w:rPr>
        <w:t>🎯 Tantangan Mandiri 4:</w:t>
      </w:r>
    </w:p>
    <w:p w14:paraId="0000028B"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Ubah warna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item menu ke-2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(Produk) menjadi oranye memakai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li:nth-child(2)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0000028C"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Ubah teks semua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&lt;h3&gt;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di dalam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.kartu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menjadi huruf kapital semua memakai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querySelectorAll(".kartu h3")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dan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textContent.toUpperCase()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0000028D">
      <w:pPr>
        <w:spacing w:after="110" w:line="276" w:lineRule="auto"/>
      </w:pPr>
      <w:r>
        <w:rPr>
          <w:b/>
          <w:bCs/>
          <w:rtl w:val="0"/>
        </w:rPr>
        <w:t>Refleksi singkat Bagian 4:</w:t>
      </w:r>
      <w:r>
        <w:rPr>
          <w:rtl w:val="0"/>
        </w:rPr>
        <w:t xml:space="preserve"> Menurutku metode seleksi yang paling mudah dipakai adalah ____________ karena ____________________.</w:t>
      </w:r>
    </w:p>
    <w:p w14:paraId="0000028E">
      <w:pPr>
        <w:keepNext/>
        <w:pageBreakBefore/>
        <w:pBdr>
          <w:bottom w:val="single" w:color="2E75B6" w:sz="12" w:space="4"/>
        </w:pBdr>
        <w:spacing w:after="200"/>
      </w:pPr>
      <w:r>
        <w:rPr>
          <w:b/>
          <w:bCs/>
          <w:color w:val="1F4E79"/>
          <w:sz w:val="34"/>
          <w:szCs w:val="34"/>
          <w:rtl w:val="0"/>
        </w:rPr>
        <w:t>8. BAGIAN 5: SETELAH DIPILIH, LALU APA? (MENGUBAH TEKS DAN GAYA)</w:t>
      </w:r>
    </w:p>
    <w:p w14:paraId="0000028F">
      <w:pPr>
        <w:spacing w:after="110" w:line="276" w:lineRule="auto"/>
      </w:pPr>
      <w:r>
        <w:rPr>
          <w:rtl w:val="0"/>
        </w:rPr>
        <w:t xml:space="preserve">Tujuan memilih elemen adalah agar kita bisa </w:t>
      </w:r>
      <w:r>
        <w:rPr>
          <w:b/>
          <w:bCs/>
          <w:rtl w:val="0"/>
        </w:rPr>
        <w:t>mengubahnya</w:t>
      </w:r>
      <w:r>
        <w:rPr>
          <w:rtl w:val="0"/>
        </w:rPr>
        <w:t>. Berikut alat-alat dasar yang akan kamu pakai terus.</w:t>
      </w:r>
    </w:p>
    <w:p w14:paraId="00000290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8.1 Mengubah Isi Elemen</w:t>
      </w:r>
    </w:p>
    <w:tbl>
      <w:tblPr>
        <w:tblStyle w:val="25"/>
        <w:tblW w:w="96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5"/>
        <w:gridCol w:w="4133"/>
        <w:gridCol w:w="4030"/>
      </w:tblGrid>
      <w:tr w14:paraId="4C1626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91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Properti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92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Fungsi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93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Contoh</w:t>
            </w:r>
          </w:p>
        </w:tc>
      </w:tr>
      <w:tr w14:paraId="6C6F31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94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textContent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95">
            <w:r>
              <w:rPr>
                <w:sz w:val="20"/>
                <w:szCs w:val="20"/>
                <w:rtl w:val="0"/>
              </w:rPr>
              <w:t xml:space="preserve">mengubah/membaca </w:t>
            </w:r>
            <w:r>
              <w:rPr>
                <w:b/>
                <w:bCs/>
                <w:sz w:val="20"/>
                <w:szCs w:val="20"/>
                <w:rtl w:val="0"/>
              </w:rPr>
              <w:t>teks biasa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96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judul.textContent = "Halo";</w:t>
            </w:r>
          </w:p>
        </w:tc>
      </w:tr>
      <w:tr w14:paraId="1BCDC9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97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innerHTML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98">
            <w:r>
              <w:rPr>
                <w:sz w:val="20"/>
                <w:szCs w:val="20"/>
                <w:rtl w:val="0"/>
              </w:rPr>
              <w:t xml:space="preserve">mengubah/membaca isi </w:t>
            </w:r>
            <w:r>
              <w:rPr>
                <w:b/>
                <w:bCs/>
                <w:sz w:val="20"/>
                <w:szCs w:val="20"/>
                <w:rtl w:val="0"/>
              </w:rPr>
              <w:t>termasuk tag HTML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99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judul.innerHTML = "Halo &lt;i&gt;kamu&lt;/i&gt;";</w:t>
            </w:r>
          </w:p>
        </w:tc>
      </w:tr>
    </w:tbl>
    <w:p w14:paraId="0000029A">
      <w:pPr>
        <w:spacing w:after="120"/>
      </w:pPr>
    </w:p>
    <w:p w14:paraId="0000029B">
      <w:pPr>
        <w:keepNext/>
        <w:spacing w:after="110" w:line="276" w:lineRule="auto"/>
      </w:pPr>
      <w:r>
        <w:rPr>
          <w:rtl w:val="0"/>
        </w:rPr>
        <w:t>Perbedaannya:</w:t>
      </w:r>
    </w:p>
    <w:p w14:paraId="0000029C">
      <w:pPr>
        <w:keepLines/>
        <w:pBdr>
          <w:top w:val="single" w:color="FFF4D6" w:sz="4" w:space="4"/>
          <w:left w:val="single" w:color="E6A700" w:sz="36" w:space="10"/>
          <w:bottom w:val="single" w:color="FFF4D6" w:sz="4" w:space="4"/>
        </w:pBdr>
        <w:shd w:val="clear" w:fill="FFF4D6"/>
        <w:spacing w:before="100" w:after="160" w:line="276" w:lineRule="auto"/>
        <w:ind w:left="220" w:right="120" w:firstLine="0"/>
      </w:pPr>
      <w:r>
        <w:rPr>
          <w:b/>
          <w:bCs/>
          <w:rtl w:val="0"/>
        </w:rPr>
        <w:t>Analogi:</w:t>
      </w:r>
      <w:r>
        <w:rPr>
          <w:rtl w:val="0"/>
        </w:rPr>
        <w:t xml:space="preserve">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textContent</w:t>
      </w:r>
      <w:r>
        <w:rPr>
          <w:rtl w:val="0"/>
        </w:rPr>
        <w:t xml:space="preserve"> seperti </w:t>
      </w:r>
      <w:r>
        <w:rPr>
          <w:b/>
          <w:bCs/>
          <w:rtl w:val="0"/>
        </w:rPr>
        <w:t>mesin ketik biasa</w:t>
      </w:r>
      <w:r>
        <w:rPr>
          <w:rtl w:val="0"/>
        </w:rPr>
        <w:t xml:space="preserve">: apa pun yang diketik muncul apa adanya, termasuk tanda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&lt;b&gt;</w:t>
      </w:r>
      <w:r>
        <w:rPr>
          <w:rtl w:val="0"/>
        </w:rPr>
        <w:t xml:space="preserve">.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innerHTML</w:t>
      </w:r>
      <w:r>
        <w:rPr>
          <w:rtl w:val="0"/>
        </w:rPr>
        <w:t xml:space="preserve"> seperti </w:t>
      </w:r>
      <w:r>
        <w:rPr>
          <w:b/>
          <w:bCs/>
          <w:rtl w:val="0"/>
        </w:rPr>
        <w:t>Microsoft Word</w:t>
      </w:r>
      <w:r>
        <w:rPr>
          <w:rtl w:val="0"/>
        </w:rPr>
        <w:t>: perintah format (tebal, miring) ikut dijalankan dan hasilnya langsung terlihat.</w:t>
      </w:r>
    </w:p>
    <w:p w14:paraId="0000029D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elemen.textContent = "&lt;b&gt;Tebal&lt;/b&gt;";  // tampil apa adanya: &lt;b&gt;Tebal&lt;/b&gt;</w:t>
      </w:r>
    </w:p>
    <w:p w14:paraId="0000029E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elemen.innerHTML   = "&lt;b&gt;Tebal&lt;/b&gt;";  // tampil sebagai teks tebal</w:t>
      </w:r>
    </w:p>
    <w:p w14:paraId="0000029F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8.2 Mengubah Gaya (CSS) Elemen</w:t>
      </w:r>
    </w:p>
    <w:p w14:paraId="000002A0">
      <w:pPr>
        <w:spacing w:after="110" w:line="276" w:lineRule="auto"/>
      </w:pPr>
      <w:r>
        <w:rPr>
          <w:rtl w:val="0"/>
        </w:rPr>
        <w:t xml:space="preserve">Gunakan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elemen.style.namaProperti = "nilai"</w:t>
      </w:r>
      <w:r>
        <w:rPr>
          <w:rtl w:val="0"/>
        </w:rPr>
        <w:t>.</w:t>
      </w:r>
    </w:p>
    <w:p w14:paraId="000002A1">
      <w:pPr>
        <w:spacing w:after="110" w:line="276" w:lineRule="auto"/>
      </w:pPr>
      <w:r>
        <w:rPr>
          <w:rtl w:val="0"/>
        </w:rPr>
        <w:t xml:space="preserve">Aturan penulisan: nama properti CSS yang memakai tanda hubung diubah menjadi </w:t>
      </w:r>
      <w:r>
        <w:rPr>
          <w:b/>
          <w:bCs/>
          <w:rtl w:val="0"/>
        </w:rPr>
        <w:t>camelCase</w:t>
      </w:r>
      <w:r>
        <w:rPr>
          <w:rtl w:val="0"/>
        </w:rPr>
        <w:t xml:space="preserve"> (huruf besar di awal kata kedua).</w:t>
      </w:r>
    </w:p>
    <w:p w14:paraId="000002A2">
      <w:pPr>
        <w:keepLines/>
        <w:pBdr>
          <w:top w:val="single" w:color="FFF4D6" w:sz="4" w:space="4"/>
          <w:left w:val="single" w:color="E6A700" w:sz="36" w:space="10"/>
          <w:bottom w:val="single" w:color="FFF4D6" w:sz="4" w:space="4"/>
        </w:pBdr>
        <w:shd w:val="clear" w:fill="FFF4D6"/>
        <w:spacing w:before="100" w:after="160" w:line="276" w:lineRule="auto"/>
        <w:ind w:left="220" w:right="120" w:firstLine="0"/>
      </w:pPr>
      <w:r>
        <w:rPr>
          <w:b/>
          <w:bCs/>
          <w:rtl w:val="0"/>
        </w:rPr>
        <w:t>Analogi:</w:t>
      </w:r>
      <w:r>
        <w:rPr>
          <w:rtl w:val="0"/>
        </w:rPr>
        <w:t xml:space="preserve">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style</w:t>
      </w:r>
      <w:r>
        <w:rPr>
          <w:rtl w:val="0"/>
        </w:rPr>
        <w:t xml:space="preserve"> seperti </w:t>
      </w:r>
      <w:r>
        <w:rPr>
          <w:b/>
          <w:bCs/>
          <w:rtl w:val="0"/>
        </w:rPr>
        <w:t>mengganti seragam atau mengecat ulang tembok</w:t>
      </w:r>
      <w:r>
        <w:rPr>
          <w:rtl w:val="0"/>
        </w:rPr>
        <w:t>. Orang atau tembok yang sama (elemennya tidak berubah), hanya penampilannya yang diganti.</w:t>
      </w:r>
    </w:p>
    <w:tbl>
      <w:tblPr>
        <w:tblStyle w:val="26"/>
        <w:tblW w:w="96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67"/>
        <w:gridCol w:w="5471"/>
      </w:tblGrid>
      <w:tr w14:paraId="498204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A3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Di CSS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A4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Di JavaScript</w:t>
            </w:r>
          </w:p>
        </w:tc>
      </w:tr>
      <w:tr w14:paraId="00D043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A5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color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A6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style.color</w:t>
            </w:r>
          </w:p>
        </w:tc>
      </w:tr>
      <w:tr w14:paraId="107955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A7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background-color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A8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style.backgroundColor</w:t>
            </w:r>
          </w:p>
        </w:tc>
      </w:tr>
      <w:tr w14:paraId="5B6594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A9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font-size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AA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style.fontSize</w:t>
            </w:r>
          </w:p>
        </w:tc>
      </w:tr>
      <w:tr w14:paraId="5F9523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AB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border-radius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AC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style.borderRadius</w:t>
            </w:r>
          </w:p>
        </w:tc>
      </w:tr>
    </w:tbl>
    <w:p w14:paraId="000002AD">
      <w:pPr>
        <w:spacing w:after="120"/>
      </w:pPr>
    </w:p>
    <w:p w14:paraId="000002AE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elemen.style.backgroundColor = "yellow";</w:t>
      </w:r>
    </w:p>
    <w:p w14:paraId="000002AF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elemen.style.fontSize = "24px";</w:t>
      </w:r>
    </w:p>
    <w:p w14:paraId="000002B0">
      <w:pPr>
        <w:keepLines/>
        <w:pBdr>
          <w:top w:val="single" w:color="E8F1FB" w:sz="4" w:space="4"/>
          <w:left w:val="single" w:color="2E75B6" w:sz="36" w:space="10"/>
          <w:bottom w:val="single" w:color="E8F1FB" w:sz="4" w:space="4"/>
        </w:pBdr>
        <w:shd w:val="clear" w:fill="E8F1FB"/>
        <w:spacing w:before="100" w:after="160" w:line="276" w:lineRule="auto"/>
        <w:ind w:left="220" w:right="120" w:firstLine="0"/>
      </w:pPr>
      <w:r>
        <w:rPr>
          <w:rtl w:val="0"/>
        </w:rPr>
        <w:t xml:space="preserve">Nilai selalu ditulis sebagai </w:t>
      </w:r>
      <w:r>
        <w:rPr>
          <w:b/>
          <w:bCs/>
          <w:rtl w:val="0"/>
        </w:rPr>
        <w:t>teks</w:t>
      </w:r>
      <w:r>
        <w:rPr>
          <w:rtl w:val="0"/>
        </w:rPr>
        <w:t xml:space="preserve"> (dalam tanda kutip), lengkap dengan satuannya, misalnya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"24px"</w:t>
      </w:r>
      <w:r>
        <w:rPr>
          <w:rtl w:val="0"/>
        </w:rPr>
        <w:t>.</w:t>
      </w:r>
    </w:p>
    <w:p w14:paraId="000002B1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8.3 Menjalankan Kode Saat Tombol Diklik (Pengantar)</w:t>
      </w:r>
    </w:p>
    <w:p w14:paraId="000002B2">
      <w:pPr>
        <w:keepNext/>
        <w:spacing w:after="110" w:line="276" w:lineRule="auto"/>
      </w:pPr>
      <w:r>
        <w:rPr>
          <w:rtl w:val="0"/>
        </w:rPr>
        <w:t xml:space="preserve">Agar perubahan tidak langsung terjadi saat halaman dibuka, kita bisa membungkus kode ke dalam </w:t>
      </w:r>
      <w:r>
        <w:rPr>
          <w:b/>
          <w:bCs/>
          <w:rtl w:val="0"/>
        </w:rPr>
        <w:t>fungsi</w:t>
      </w:r>
      <w:r>
        <w:rPr>
          <w:rtl w:val="0"/>
        </w:rPr>
        <w:t>, lalu memanggilnya dari tombol:</w:t>
      </w:r>
    </w:p>
    <w:p w14:paraId="000002B3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&lt;button onclick="gantiTema()"&gt;Klik Saya&lt;/button&gt;</w:t>
      </w:r>
    </w:p>
    <w:p w14:paraId="000002B4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function gantiTema() {</w:t>
      </w:r>
    </w:p>
    <w:p w14:paraId="000002B5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// kode yang dijalankan saat tombol diklik</w:t>
      </w:r>
    </w:p>
    <w:p w14:paraId="000002B6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}</w:t>
      </w:r>
    </w:p>
    <w:p w14:paraId="000002B7">
      <w:pPr>
        <w:spacing w:after="110" w:line="276" w:lineRule="auto"/>
      </w:pPr>
      <w:r>
        <w:rPr>
          <w:rtl w:val="0"/>
        </w:rPr>
        <w:t xml:space="preserve">Fungsi adalah </w:t>
      </w:r>
      <w:r>
        <w:rPr>
          <w:b/>
          <w:bCs/>
          <w:rtl w:val="0"/>
        </w:rPr>
        <w:t>sekumpulan perintah yang diberi nama</w:t>
      </w:r>
      <w:r>
        <w:rPr>
          <w:rtl w:val="0"/>
        </w:rPr>
        <w:t xml:space="preserve">, dan baru dijalankan ketika "dipanggil". (Materi </w:t>
      </w:r>
      <w:r>
        <w:rPr>
          <w:i/>
          <w:iCs/>
          <w:rtl w:val="0"/>
        </w:rPr>
        <w:t>event</w:t>
      </w:r>
      <w:r>
        <w:rPr>
          <w:rtl w:val="0"/>
        </w:rPr>
        <w:t xml:space="preserve"> akan dipelajari lebih dalam di pertemuan berikutnya.)</w:t>
      </w:r>
    </w:p>
    <w:p w14:paraId="000002B8">
      <w:pPr>
        <w:keepLines/>
        <w:pBdr>
          <w:top w:val="single" w:color="FFF4D6" w:sz="4" w:space="4"/>
          <w:left w:val="single" w:color="E6A700" w:sz="36" w:space="10"/>
          <w:bottom w:val="single" w:color="FFF4D6" w:sz="4" w:space="4"/>
        </w:pBdr>
        <w:shd w:val="clear" w:fill="FFF4D6"/>
        <w:spacing w:before="100" w:after="160" w:line="276" w:lineRule="auto"/>
        <w:ind w:left="220" w:right="120" w:firstLine="0"/>
      </w:pPr>
      <w:r>
        <w:rPr>
          <w:b/>
          <w:bCs/>
          <w:rtl w:val="0"/>
        </w:rPr>
        <w:t>Analogi:</w:t>
      </w:r>
      <w:r>
        <w:rPr>
          <w:rtl w:val="0"/>
        </w:rPr>
        <w:t xml:space="preserve"> fungsi seperti </w:t>
      </w:r>
      <w:r>
        <w:rPr>
          <w:b/>
          <w:bCs/>
          <w:rtl w:val="0"/>
        </w:rPr>
        <w:t>resep masakan di buku</w:t>
      </w:r>
      <w:r>
        <w:rPr>
          <w:rtl w:val="0"/>
        </w:rPr>
        <w:t xml:space="preserve">. Resep sudah tertulis, tetapi belum ada yang dimasak sebelum seseorang "memanggilnya". Tombol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onclick</w:t>
      </w:r>
      <w:r>
        <w:rPr>
          <w:rtl w:val="0"/>
        </w:rPr>
        <w:t xml:space="preserve"> adalah orang yang membuka buku dan mulai memasak.</w:t>
      </w:r>
    </w:p>
    <w:p w14:paraId="000002B9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🧪 PRAKTIKUM 5: Tombol Ganti Tema (Gabungan Semua Metode)</w:t>
      </w:r>
    </w:p>
    <w:p w14:paraId="000002BA">
      <w:pPr>
        <w:keepNext/>
        <w:spacing w:after="110" w:line="276" w:lineRule="auto"/>
      </w:pPr>
      <w:r>
        <w:rPr>
          <w:b/>
          <w:bCs/>
          <w:rtl w:val="0"/>
        </w:rPr>
        <w:t>Langkah 1.</w:t>
      </w:r>
      <w:r>
        <w:rPr>
          <w:rtl w:val="0"/>
        </w:rPr>
        <w:t xml:space="preserve"> Buat folder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praktikum5</w:t>
      </w:r>
      <w:r>
        <w:rPr>
          <w:rtl w:val="0"/>
        </w:rPr>
        <w:t xml:space="preserve"> berisi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index.html</w:t>
      </w:r>
      <w:r>
        <w:rPr>
          <w:rtl w:val="0"/>
        </w:rPr>
        <w:t xml:space="preserve"> dan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script.js</w:t>
      </w:r>
      <w:r>
        <w:rPr>
          <w:rtl w:val="0"/>
        </w:rPr>
        <w:t>.</w:t>
      </w:r>
    </w:p>
    <w:p w14:paraId="000002BB">
      <w:pPr>
        <w:keepNext/>
        <w:spacing w:after="110" w:line="276" w:lineRule="auto"/>
      </w:pPr>
      <w:r>
        <w:rPr>
          <w:b/>
          <w:bCs/>
          <w:rtl w:val="0"/>
        </w:rPr>
        <w:t>Langkah 2.</w:t>
      </w:r>
      <w:r>
        <w:rPr>
          <w:rtl w:val="0"/>
        </w:rPr>
        <w:t xml:space="preserve"> Isi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index.html</w:t>
      </w:r>
      <w:r>
        <w:rPr>
          <w:rtl w:val="0"/>
        </w:rPr>
        <w:t>:</w:t>
      </w:r>
    </w:p>
    <w:p w14:paraId="000002BC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&lt;!DOCTYPE html&gt;</w:t>
      </w:r>
    </w:p>
    <w:p w14:paraId="000002BD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&lt;html lang="id"&gt;</w:t>
      </w:r>
    </w:p>
    <w:p w14:paraId="000002BE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&lt;head&gt;</w:t>
      </w:r>
    </w:p>
    <w:p w14:paraId="000002BF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&lt;meta charset="UTF-8"&gt;</w:t>
      </w:r>
    </w:p>
    <w:p w14:paraId="000002C0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&lt;title&gt;Praktikum 5 - Ganti Tema&lt;/title&gt;</w:t>
      </w:r>
    </w:p>
    <w:p w14:paraId="000002C1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&lt;/head&gt;</w:t>
      </w:r>
    </w:p>
    <w:p w14:paraId="000002C2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&lt;body&gt;</w:t>
      </w:r>
    </w:p>
    <w:p w14:paraId="000002C3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&lt;h1 id="judul"&gt;Belajar DOM Itu Seru&lt;/h1&gt;</w:t>
      </w:r>
    </w:p>
    <w:p w14:paraId="000002C4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&lt;p class="isi"&gt;Paragraf pertama.&lt;/p&gt;</w:t>
      </w:r>
    </w:p>
    <w:p w14:paraId="000002C5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&lt;p class="isi"&gt;Paragraf kedua.&lt;/p&gt;</w:t>
      </w:r>
    </w:p>
    <w:p w14:paraId="000002C6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2C7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&lt;button onclick="gantiGelap()"&gt;Tema Gelap&lt;/button&gt;</w:t>
      </w:r>
    </w:p>
    <w:p w14:paraId="000002C8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&lt;button onclick="gantiTerang()"&gt;Tema Terang&lt;/button&gt;</w:t>
      </w:r>
    </w:p>
    <w:p w14:paraId="000002C9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2CA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&lt;script src="script.js"&gt;&lt;/script&gt;</w:t>
      </w:r>
    </w:p>
    <w:p w14:paraId="000002CB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&lt;/body&gt;</w:t>
      </w:r>
    </w:p>
    <w:p w14:paraId="000002CC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&lt;/html&gt;</w:t>
      </w:r>
    </w:p>
    <w:p w14:paraId="000002CD">
      <w:pPr>
        <w:keepNext/>
        <w:spacing w:after="110" w:line="276" w:lineRule="auto"/>
      </w:pPr>
      <w:r>
        <w:rPr>
          <w:b/>
          <w:bCs/>
          <w:rtl w:val="0"/>
        </w:rPr>
        <w:t>Langkah 3.</w:t>
      </w:r>
      <w:r>
        <w:rPr>
          <w:rtl w:val="0"/>
        </w:rPr>
        <w:t xml:space="preserve"> Isi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script.js</w:t>
      </w:r>
      <w:r>
        <w:rPr>
          <w:rtl w:val="0"/>
        </w:rPr>
        <w:t>:</w:t>
      </w:r>
    </w:p>
    <w:p w14:paraId="000002CE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function gantiGelap() {</w:t>
      </w:r>
    </w:p>
    <w:p w14:paraId="000002CF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document.body.style.backgroundColor = "#222222";</w:t>
      </w:r>
    </w:p>
    <w:p w14:paraId="000002D0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document.getElementById("judul").style.color = "gold";</w:t>
      </w:r>
    </w:p>
    <w:p w14:paraId="000002D1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2D2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const semuaIsi = document.querySelectorAll(".isi");</w:t>
      </w:r>
    </w:p>
    <w:p w14:paraId="000002D3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semuaIsi.forEach((p) =&gt; {</w:t>
      </w:r>
    </w:p>
    <w:p w14:paraId="000002D4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  p.style.color = "white";</w:t>
      </w:r>
    </w:p>
    <w:p w14:paraId="000002D5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});</w:t>
      </w:r>
    </w:p>
    <w:p w14:paraId="000002D6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}</w:t>
      </w:r>
    </w:p>
    <w:p w14:paraId="000002D7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2D8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function gantiTerang() {</w:t>
      </w:r>
    </w:p>
    <w:p w14:paraId="000002D9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document.body.style.backgroundColor = "white";</w:t>
      </w:r>
    </w:p>
    <w:p w14:paraId="000002DA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document.getElementById("judul").style.color = "black";</w:t>
      </w:r>
    </w:p>
    <w:p w14:paraId="000002DB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2DC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const semuaIsi = document.getElementsByClassName("isi");</w:t>
      </w:r>
    </w:p>
    <w:p w14:paraId="000002DD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for (let i = 0; i &lt; semuaIsi.length; i++) {</w:t>
      </w:r>
    </w:p>
    <w:p w14:paraId="000002DE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  semuaIsi[i].style.color = "black";</w:t>
      </w:r>
    </w:p>
    <w:p w14:paraId="000002DF">
      <w:pPr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 }</w:t>
      </w:r>
    </w:p>
    <w:p w14:paraId="000002E0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}</w:t>
      </w:r>
    </w:p>
    <w:p w14:paraId="000002E1">
      <w:pPr>
        <w:keepNext/>
        <w:spacing w:after="110" w:line="276" w:lineRule="auto"/>
      </w:pPr>
      <w:r>
        <w:rPr>
          <w:b/>
          <w:bCs/>
          <w:rtl w:val="0"/>
        </w:rPr>
        <w:t>Langkah 4.</w:t>
      </w:r>
      <w:r>
        <w:rPr>
          <w:rtl w:val="0"/>
        </w:rPr>
        <w:t xml:space="preserve"> Klik kedua tombol bergantian. Perhatikan bahwa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gantiGelap</w:t>
      </w:r>
      <w:r>
        <w:rPr>
          <w:rtl w:val="0"/>
        </w:rPr>
        <w:t xml:space="preserve"> memakai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querySelectorAll</w:t>
      </w:r>
      <w:r>
        <w:rPr>
          <w:rtl w:val="0"/>
        </w:rPr>
        <w:t xml:space="preserve">, sedangkan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gantiTerang</w:t>
      </w:r>
      <w:r>
        <w:rPr>
          <w:rtl w:val="0"/>
        </w:rPr>
        <w:t xml:space="preserve"> memakai </w:t>
      </w:r>
      <w:r>
        <w:rPr>
          <w:rFonts w:ascii="Courier New" w:hAnsi="Courier New" w:eastAsia="Courier New" w:cs="Courier New"/>
          <w:color w:val="A31515"/>
          <w:sz w:val="20"/>
          <w:szCs w:val="20"/>
          <w:shd w:val="clear" w:fill="F1F3F5"/>
          <w:rtl w:val="0"/>
        </w:rPr>
        <w:t>getElementsByClassName</w:t>
      </w:r>
      <w:r>
        <w:rPr>
          <w:rtl w:val="0"/>
        </w:rPr>
        <w:t xml:space="preserve">, tetapi </w:t>
      </w:r>
      <w:r>
        <w:rPr>
          <w:b/>
          <w:bCs/>
          <w:rtl w:val="0"/>
        </w:rPr>
        <w:t>hasil akhirnya sama</w:t>
      </w:r>
      <w:r>
        <w:rPr>
          <w:rtl w:val="0"/>
        </w:rPr>
        <w:t>.</w:t>
      </w:r>
    </w:p>
    <w:tbl>
      <w:tblPr>
        <w:tblStyle w:val="27"/>
        <w:tblW w:w="96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84"/>
        <w:gridCol w:w="2054"/>
      </w:tblGrid>
      <w:tr w14:paraId="26CF4F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E2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Pertanyaan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E3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Jawabanmu</w:t>
            </w:r>
          </w:p>
        </w:tc>
      </w:tr>
      <w:tr w14:paraId="5C6B21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E4">
            <w:r>
              <w:rPr>
                <w:sz w:val="20"/>
                <w:szCs w:val="20"/>
                <w:rtl w:val="0"/>
              </w:rPr>
              <w:t>Elemen apa saja yang berubah saat "Tema Gelap" diklik?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E5"/>
        </w:tc>
      </w:tr>
      <w:tr w14:paraId="14E5CC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E6">
            <w:r>
              <w:rPr>
                <w:sz w:val="20"/>
                <w:szCs w:val="20"/>
                <w:rtl w:val="0"/>
              </w:rPr>
              <w:t>Mengapa hasil kedua cara memilih bisa sama?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E7"/>
        </w:tc>
      </w:tr>
    </w:tbl>
    <w:p w14:paraId="000002E8">
      <w:pPr>
        <w:spacing w:after="120"/>
      </w:pPr>
    </w:p>
    <w:p w14:paraId="000002E9">
      <w:pPr>
        <w:spacing w:after="110" w:line="276" w:lineRule="auto"/>
      </w:pPr>
      <w:r>
        <w:rPr>
          <w:b/>
          <w:bCs/>
          <w:rtl w:val="0"/>
        </w:rPr>
        <w:t>🎯 Tantangan Mandiri 5:</w:t>
      </w:r>
    </w:p>
    <w:p w14:paraId="000002EA">
      <w:pPr>
        <w:keepNext w:val="0"/>
        <w:keepLines w:val="0"/>
        <w:pageBreakBefore w:val="0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Tambahkan tombol ketiga "Tema Hijau" yang mengubah latar belakang menjadi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lightgreen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dan teks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.isi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menjadi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darkgreen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000002EB">
      <w:pPr>
        <w:keepNext w:val="0"/>
        <w:keepLines w:val="0"/>
        <w:pageBreakBefore w:val="0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Tambahkan tombol "Ganti Judul" yang mengubah teks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#judul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menjadi namamu.</w:t>
      </w:r>
    </w:p>
    <w:p w14:paraId="000002EC">
      <w:pPr>
        <w:spacing w:after="110" w:line="276" w:lineRule="auto"/>
      </w:pPr>
      <w:r>
        <w:rPr>
          <w:b/>
          <w:bCs/>
          <w:rtl w:val="0"/>
        </w:rPr>
        <w:t>Refleksi singkat Bagian 5:</w:t>
      </w:r>
      <w:r>
        <w:rPr>
          <w:rtl w:val="0"/>
        </w:rPr>
        <w:t xml:space="preserve"> Bagian yang paling seru menurutku: ____________________________________________</w:t>
      </w:r>
    </w:p>
    <w:p w14:paraId="000002ED">
      <w:pPr>
        <w:keepNext/>
        <w:pageBreakBefore/>
        <w:pBdr>
          <w:bottom w:val="single" w:color="2E75B6" w:sz="12" w:space="4"/>
        </w:pBdr>
        <w:spacing w:after="200"/>
      </w:pPr>
      <w:r>
        <w:rPr>
          <w:b/>
          <w:bCs/>
          <w:color w:val="1F4E79"/>
          <w:sz w:val="34"/>
          <w:szCs w:val="34"/>
          <w:rtl w:val="0"/>
        </w:rPr>
        <w:t>9. KESALAHAN UMUM DAN CARA MEMPERBAIKINYA</w:t>
      </w:r>
    </w:p>
    <w:p w14:paraId="000002EE">
      <w:pPr>
        <w:keepNext/>
        <w:spacing w:after="110" w:line="276" w:lineRule="auto"/>
      </w:pPr>
      <w:r>
        <w:rPr>
          <w:rtl w:val="0"/>
        </w:rPr>
        <w:t xml:space="preserve">Programmer profesional pun sering membuat kesalahan. Yang membedakan adalah kemampuan </w:t>
      </w:r>
      <w:r>
        <w:rPr>
          <w:b/>
          <w:bCs/>
          <w:rtl w:val="0"/>
        </w:rPr>
        <w:t>membaca error dan memperbaikinya</w:t>
      </w:r>
      <w:r>
        <w:rPr>
          <w:rtl w:val="0"/>
        </w:rPr>
        <w:t>. Pakai tabel ini sebagai pertolongan pertama:</w:t>
      </w:r>
    </w:p>
    <w:tbl>
      <w:tblPr>
        <w:tblStyle w:val="28"/>
        <w:tblW w:w="96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0"/>
        <w:gridCol w:w="3104"/>
        <w:gridCol w:w="3104"/>
        <w:gridCol w:w="2590"/>
      </w:tblGrid>
      <w:tr w14:paraId="1F462E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EF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No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F0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Gejala / Pesan di Console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F1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Kemungkinan Penyebab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F2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Cara Memperbaiki</w:t>
            </w:r>
          </w:p>
        </w:tc>
      </w:tr>
      <w:tr w14:paraId="687DAB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F3">
            <w:r>
              <w:rPr>
                <w:sz w:val="20"/>
                <w:szCs w:val="20"/>
                <w:rtl w:val="0"/>
              </w:rP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F4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Cannot read properties of null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F5">
            <w:r>
              <w:rPr>
                <w:sz w:val="20"/>
                <w:szCs w:val="20"/>
                <w:rtl w:val="0"/>
              </w:rPr>
              <w:t>id/class salah ketik, atau elemen tidak ada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F6">
            <w:r>
              <w:rPr>
                <w:sz w:val="20"/>
                <w:szCs w:val="20"/>
                <w:rtl w:val="0"/>
              </w:rPr>
              <w:t>Cek ejaan di HTML dan JS, samakan persis</w:t>
            </w:r>
          </w:p>
        </w:tc>
      </w:tr>
      <w:tr w14:paraId="4B097C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F7">
            <w:r>
              <w:rPr>
                <w:sz w:val="20"/>
                <w:szCs w:val="20"/>
                <w:rtl w:val="0"/>
              </w:rP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F8">
            <w:r>
              <w:rPr>
                <w:sz w:val="20"/>
                <w:szCs w:val="20"/>
                <w:rtl w:val="0"/>
              </w:rPr>
              <w:t>Sama seperti di atas, padahal ejaan benar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F9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&lt;script&gt;</w:t>
            </w:r>
            <w:r>
              <w:rPr>
                <w:sz w:val="20"/>
                <w:szCs w:val="20"/>
                <w:rtl w:val="0"/>
              </w:rPr>
              <w:t xml:space="preserve"> diletakkan </w:t>
            </w:r>
            <w:r>
              <w:rPr>
                <w:b/>
                <w:bCs/>
                <w:sz w:val="20"/>
                <w:szCs w:val="20"/>
                <w:rtl w:val="0"/>
              </w:rPr>
              <w:t>sebelum</w:t>
            </w:r>
            <w:r>
              <w:rPr>
                <w:sz w:val="20"/>
                <w:szCs w:val="20"/>
                <w:rtl w:val="0"/>
              </w:rPr>
              <w:t xml:space="preserve"> elemen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FA">
            <w:r>
              <w:rPr>
                <w:sz w:val="20"/>
                <w:szCs w:val="20"/>
                <w:rtl w:val="0"/>
              </w:rPr>
              <w:t xml:space="preserve">Pindahkan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&lt;script&gt;</w:t>
            </w:r>
            <w:r>
              <w:rPr>
                <w:sz w:val="20"/>
                <w:szCs w:val="20"/>
                <w:rtl w:val="0"/>
              </w:rPr>
              <w:t xml:space="preserve"> ke sebelum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&lt;/body&gt;</w:t>
            </w:r>
          </w:p>
        </w:tc>
      </w:tr>
      <w:tr w14:paraId="2BD930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FB">
            <w:r>
              <w:rPr>
                <w:sz w:val="20"/>
                <w:szCs w:val="20"/>
                <w:rtl w:val="0"/>
              </w:rPr>
              <w:t>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FC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... is not a function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FD">
            <w:r>
              <w:rPr>
                <w:sz w:val="20"/>
                <w:szCs w:val="20"/>
                <w:rtl w:val="0"/>
              </w:rPr>
              <w:t xml:space="preserve">Salah ketik nama metode (misal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getElementbyId</w:t>
            </w:r>
            <w:r>
              <w:rPr>
                <w:sz w:val="20"/>
                <w:szCs w:val="20"/>
                <w:rtl w:val="0"/>
              </w:rPr>
              <w:t>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FE">
            <w:r>
              <w:rPr>
                <w:sz w:val="20"/>
                <w:szCs w:val="20"/>
                <w:rtl w:val="0"/>
              </w:rPr>
              <w:t xml:space="preserve">Cek huruf besar/kecil: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getElementById</w:t>
            </w:r>
          </w:p>
        </w:tc>
      </w:tr>
      <w:tr w14:paraId="6D6507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2FF">
            <w:r>
              <w:rPr>
                <w:sz w:val="20"/>
                <w:szCs w:val="20"/>
                <w:rtl w:val="0"/>
              </w:rPr>
              <w:t>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00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Cannot set properties of undefined</w:t>
            </w:r>
            <w:r>
              <w:rPr>
                <w:sz w:val="20"/>
                <w:szCs w:val="20"/>
                <w:rtl w:val="0"/>
              </w:rPr>
              <w:t xml:space="preserve"> /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style</w:t>
            </w:r>
            <w:r>
              <w:rPr>
                <w:sz w:val="20"/>
                <w:szCs w:val="20"/>
                <w:rtl w:val="0"/>
              </w:rPr>
              <w:t xml:space="preserve"> tidak ada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01">
            <w:r>
              <w:rPr>
                <w:sz w:val="20"/>
                <w:szCs w:val="20"/>
                <w:rtl w:val="0"/>
              </w:rPr>
              <w:t xml:space="preserve">Mengubah </w:t>
            </w:r>
            <w:r>
              <w:rPr>
                <w:b/>
                <w:bCs/>
                <w:sz w:val="20"/>
                <w:szCs w:val="20"/>
                <w:rtl w:val="0"/>
              </w:rPr>
              <w:t>koleksi</w:t>
            </w:r>
            <w:r>
              <w:rPr>
                <w:sz w:val="20"/>
                <w:szCs w:val="20"/>
                <w:rtl w:val="0"/>
              </w:rPr>
              <w:t xml:space="preserve"> langsung, tanpa indeks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02">
            <w:r>
              <w:rPr>
                <w:sz w:val="20"/>
                <w:szCs w:val="20"/>
                <w:rtl w:val="0"/>
              </w:rPr>
              <w:t xml:space="preserve">Gunakan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koleksi[0]</w:t>
            </w:r>
            <w:r>
              <w:rPr>
                <w:sz w:val="20"/>
                <w:szCs w:val="20"/>
                <w:rtl w:val="0"/>
              </w:rPr>
              <w:t xml:space="preserve"> atau perulangan</w:t>
            </w:r>
          </w:p>
        </w:tc>
      </w:tr>
      <w:tr w14:paraId="79C2E8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03">
            <w:r>
              <w:rPr>
                <w:sz w:val="20"/>
                <w:szCs w:val="20"/>
                <w:rtl w:val="0"/>
              </w:rPr>
              <w:t>5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04">
            <w:r>
              <w:rPr>
                <w:sz w:val="20"/>
                <w:szCs w:val="20"/>
                <w:rtl w:val="0"/>
              </w:rPr>
              <w:t>Tidak ada yang berubah, tidak ada error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05">
            <w:r>
              <w:rPr>
                <w:sz w:val="20"/>
                <w:szCs w:val="20"/>
                <w:rtl w:val="0"/>
              </w:rPr>
              <w:t xml:space="preserve">File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script.js</w:t>
            </w:r>
            <w:r>
              <w:rPr>
                <w:sz w:val="20"/>
                <w:szCs w:val="20"/>
                <w:rtl w:val="0"/>
              </w:rPr>
              <w:t xml:space="preserve"> salah nama/lokasi, atau belum di-</w:t>
            </w:r>
            <w:r>
              <w:rPr>
                <w:i/>
                <w:iCs/>
                <w:sz w:val="20"/>
                <w:szCs w:val="20"/>
                <w:rtl w:val="0"/>
              </w:rPr>
              <w:t>refresh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06">
            <w:r>
              <w:rPr>
                <w:sz w:val="20"/>
                <w:szCs w:val="20"/>
                <w:rtl w:val="0"/>
              </w:rPr>
              <w:t xml:space="preserve">Cek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src</w:t>
            </w:r>
            <w:r>
              <w:rPr>
                <w:sz w:val="20"/>
                <w:szCs w:val="20"/>
                <w:rtl w:val="0"/>
              </w:rPr>
              <w:t xml:space="preserve">, simpan file, tekan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Ctrl + F5</w:t>
            </w:r>
          </w:p>
        </w:tc>
      </w:tr>
      <w:tr w14:paraId="11F178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07">
            <w:r>
              <w:rPr>
                <w:sz w:val="20"/>
                <w:szCs w:val="20"/>
                <w:rtl w:val="0"/>
              </w:rPr>
              <w:t>6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08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querySelector</w:t>
            </w:r>
            <w:r>
              <w:rPr>
                <w:sz w:val="20"/>
                <w:szCs w:val="20"/>
                <w:rtl w:val="0"/>
              </w:rPr>
              <w:t xml:space="preserve"> menghasilkan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null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09">
            <w:r>
              <w:rPr>
                <w:sz w:val="20"/>
                <w:szCs w:val="20"/>
                <w:rtl w:val="0"/>
              </w:rPr>
              <w:t xml:space="preserve">Lupa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#</w:t>
            </w:r>
            <w:r>
              <w:rPr>
                <w:sz w:val="20"/>
                <w:szCs w:val="20"/>
                <w:rtl w:val="0"/>
              </w:rPr>
              <w:t xml:space="preserve"> atau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.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0A">
            <w:r>
              <w:rPr>
                <w:sz w:val="20"/>
                <w:szCs w:val="20"/>
                <w:rtl w:val="0"/>
              </w:rPr>
              <w:t xml:space="preserve">Gunakan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"#id"</w:t>
            </w:r>
            <w:r>
              <w:rPr>
                <w:sz w:val="20"/>
                <w:szCs w:val="20"/>
                <w:rtl w:val="0"/>
              </w:rPr>
              <w:t xml:space="preserve"> atau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".class"</w:t>
            </w:r>
          </w:p>
        </w:tc>
      </w:tr>
      <w:tr w14:paraId="36EF29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0B">
            <w:r>
              <w:rPr>
                <w:sz w:val="20"/>
                <w:szCs w:val="20"/>
                <w:rtl w:val="0"/>
              </w:rPr>
              <w:t>7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0C">
            <w:r>
              <w:rPr>
                <w:sz w:val="20"/>
                <w:szCs w:val="20"/>
                <w:rtl w:val="0"/>
              </w:rPr>
              <w:t>Elemen terakhir tidak berubah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0D">
            <w:r>
              <w:rPr>
                <w:sz w:val="20"/>
                <w:szCs w:val="20"/>
                <w:rtl w:val="0"/>
              </w:rPr>
              <w:t xml:space="preserve">Salah indeks atau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i &lt;= length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0E">
            <w:r>
              <w:rPr>
                <w:sz w:val="20"/>
                <w:szCs w:val="20"/>
                <w:rtl w:val="0"/>
              </w:rPr>
              <w:t xml:space="preserve">Gunakan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i &lt; koleksi.length</w:t>
            </w:r>
          </w:p>
        </w:tc>
      </w:tr>
      <w:tr w14:paraId="0D7B52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0F">
            <w:r>
              <w:rPr>
                <w:sz w:val="20"/>
                <w:szCs w:val="20"/>
                <w:rtl w:val="0"/>
              </w:rPr>
              <w:t>8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10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Unexpected token</w:t>
            </w:r>
            <w:r>
              <w:rPr>
                <w:sz w:val="20"/>
                <w:szCs w:val="20"/>
                <w:rtl w:val="0"/>
              </w:rPr>
              <w:t xml:space="preserve"> /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missing 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11">
            <w:r>
              <w:rPr>
                <w:sz w:val="20"/>
                <w:szCs w:val="20"/>
                <w:rtl w:val="0"/>
              </w:rPr>
              <w:t>Kurung atau tanda kutip tidak berpasangan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12">
            <w:r>
              <w:rPr>
                <w:sz w:val="20"/>
                <w:szCs w:val="20"/>
                <w:rtl w:val="0"/>
              </w:rPr>
              <w:t xml:space="preserve">Periksa tanda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(</w:t>
            </w:r>
            <w:r>
              <w:rPr>
                <w:sz w:val="20"/>
                <w:szCs w:val="20"/>
                <w:rtl w:val="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)</w:t>
            </w:r>
            <w:r>
              <w:rPr>
                <w:sz w:val="20"/>
                <w:szCs w:val="20"/>
                <w:rtl w:val="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"</w:t>
            </w:r>
            <w:r>
              <w:rPr>
                <w:sz w:val="20"/>
                <w:szCs w:val="20"/>
                <w:rtl w:val="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"</w:t>
            </w:r>
            <w:r>
              <w:rPr>
                <w:sz w:val="20"/>
                <w:szCs w:val="20"/>
                <w:rtl w:val="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{</w:t>
            </w:r>
            <w:r>
              <w:rPr>
                <w:sz w:val="20"/>
                <w:szCs w:val="20"/>
                <w:rtl w:val="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}</w:t>
            </w:r>
          </w:p>
        </w:tc>
      </w:tr>
    </w:tbl>
    <w:p w14:paraId="00000313">
      <w:pPr>
        <w:spacing w:after="120"/>
      </w:pPr>
    </w:p>
    <w:p w14:paraId="00000314">
      <w:pPr>
        <w:spacing w:after="110" w:line="276" w:lineRule="auto"/>
      </w:pPr>
      <w:r>
        <w:rPr>
          <w:b/>
          <w:bCs/>
          <w:rtl w:val="0"/>
        </w:rPr>
        <w:t>Strategi Debugging (mencari kesalahan) 4 Langkah:</w:t>
      </w:r>
    </w:p>
    <w:p w14:paraId="00000315">
      <w:pPr>
        <w:keepNext w:val="0"/>
        <w:keepLines w:val="0"/>
        <w:pageBreakBefore w:val="0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Baca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pesan error di Console, lihat nama file dan nomor barisnya.</w:t>
      </w:r>
    </w:p>
    <w:p w14:paraId="00000316">
      <w:pPr>
        <w:keepNext w:val="0"/>
        <w:keepLines w:val="0"/>
        <w:pageBreakBefore w:val="0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Cek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ejaan, huruf besar-kecil, dan tanda baca pada baris tersebut.</w:t>
      </w:r>
    </w:p>
    <w:p w14:paraId="00000317">
      <w:pPr>
        <w:keepNext w:val="0"/>
        <w:keepLines w:val="0"/>
        <w:pageBreakBefore w:val="0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Cetak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dengan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console.log(variabel)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untuk memastikan isi variabelnya apa.</w:t>
      </w:r>
    </w:p>
    <w:p w14:paraId="00000318">
      <w:pPr>
        <w:keepNext w:val="0"/>
        <w:keepLines w:val="0"/>
        <w:pageBreakBefore w:val="0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Ubah satu hal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lalu uji lagi. Jangan mengubah banyak hal sekaligus.</w:t>
      </w:r>
    </w:p>
    <w:p w14:paraId="00000319">
      <w:pPr>
        <w:keepNext/>
        <w:pageBreakBefore/>
        <w:pBdr>
          <w:bottom w:val="single" w:color="2E75B6" w:sz="12" w:space="4"/>
        </w:pBdr>
        <w:spacing w:after="200"/>
      </w:pPr>
      <w:r>
        <w:rPr>
          <w:b/>
          <w:bCs/>
          <w:color w:val="1F4E79"/>
          <w:sz w:val="34"/>
          <w:szCs w:val="34"/>
          <w:rtl w:val="0"/>
        </w:rPr>
        <w:t>10. RANGKUMAN DAN GLOSARIUM</w:t>
      </w:r>
    </w:p>
    <w:p w14:paraId="0000031A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Rangkuman</w:t>
      </w:r>
    </w:p>
    <w:p w14:paraId="0000031B">
      <w:pPr>
        <w:keepNext w:val="0"/>
        <w:keepLines w:val="0"/>
        <w:pageBreakBefore w:val="0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JavaScript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membuat halaman web menjadi interaktif.</w:t>
      </w:r>
    </w:p>
    <w:p w14:paraId="0000031C">
      <w:pPr>
        <w:keepNext w:val="0"/>
        <w:keepLines w:val="0"/>
        <w:pageBreakBefore w:val="0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DOM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adalah representasi halaman HTML dalam bentuk pohon objek yang bisa dikendalikan JavaScript.</w:t>
      </w:r>
    </w:p>
    <w:p w14:paraId="0000031D">
      <w:pPr>
        <w:keepNext w:val="0"/>
        <w:keepLines w:val="0"/>
        <w:pageBreakBefore w:val="0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DOM Selection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= memilih elemen sebelum mengubahnya.</w:t>
      </w:r>
    </w:p>
    <w:p w14:paraId="0000031E">
      <w:pPr>
        <w:keepNext w:val="0"/>
        <w:keepLines w:val="0"/>
        <w:pageBreakBefore w:val="0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getElementById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memilih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1 elemen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via id (tanpa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#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).</w:t>
      </w:r>
    </w:p>
    <w:p w14:paraId="0000031F">
      <w:pPr>
        <w:keepNext w:val="0"/>
        <w:keepLines w:val="0"/>
        <w:pageBreakBefore w:val="0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getElementsByClassName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dan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getElementsByTagName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memilih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banyak elemen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(koleksi, indeks dimulai dari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0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).</w:t>
      </w:r>
    </w:p>
    <w:p w14:paraId="00000320">
      <w:pPr>
        <w:keepNext w:val="0"/>
        <w:keepLines w:val="0"/>
        <w:pageBreakBefore w:val="0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querySelector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memilih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elemen pertama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yang cocok,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querySelectorAll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memilih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semua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yang cocok, memakai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selector CSS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(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#id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.class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tag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).</w:t>
      </w:r>
    </w:p>
    <w:p w14:paraId="00000321">
      <w:pPr>
        <w:keepNext w:val="0"/>
        <w:keepLines w:val="0"/>
        <w:pageBreakBefore w:val="0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Letakkan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&lt;script&gt;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sebelum </w:t>
      </w:r>
      <w:r>
        <w:rPr>
          <w:rFonts w:ascii="Courier New" w:hAnsi="Courier New" w:eastAsia="Courier New" w:cs="Courier New"/>
          <w:b/>
          <w:bCs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&lt;/body&gt;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00000322">
      <w:pPr>
        <w:keepNext w:val="0"/>
        <w:keepLines w:val="0"/>
        <w:pageBreakBefore w:val="0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70" w:line="240" w:lineRule="auto"/>
        <w:ind w:left="567" w:right="0" w:hanging="3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Gunakan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textContent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innerHTML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dan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A31515"/>
          <w:sz w:val="20"/>
          <w:szCs w:val="20"/>
          <w:u w:val="none"/>
          <w:shd w:val="clear" w:fill="F1F3F5"/>
          <w:vertAlign w:val="baseline"/>
          <w:rtl w:val="0"/>
        </w:rPr>
        <w:t>style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untuk mengubah elemen yang sudah dipilih.</w:t>
      </w:r>
    </w:p>
    <w:p w14:paraId="00000323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Peta Analogi</w:t>
      </w:r>
    </w:p>
    <w:p w14:paraId="00000324">
      <w:pPr>
        <w:keepNext/>
        <w:spacing w:after="110" w:line="276" w:lineRule="auto"/>
      </w:pPr>
      <w:r>
        <w:rPr>
          <w:rtl w:val="0"/>
        </w:rPr>
        <w:t>Ingat analogi berikut jika kamu lupa fungsi sebuah konsep:</w:t>
      </w:r>
    </w:p>
    <w:tbl>
      <w:tblPr>
        <w:tblStyle w:val="29"/>
        <w:tblW w:w="96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86"/>
        <w:gridCol w:w="6252"/>
      </w:tblGrid>
      <w:tr w14:paraId="3910E3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25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Konsep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26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Analogi di kehidupan sehari-hari</w:t>
            </w:r>
          </w:p>
        </w:tc>
      </w:tr>
      <w:tr w14:paraId="360C9C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27">
            <w:r>
              <w:rPr>
                <w:sz w:val="20"/>
                <w:szCs w:val="20"/>
                <w:rtl w:val="0"/>
              </w:rPr>
              <w:t>HTML, CSS, JavaScript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28">
            <w:r>
              <w:rPr>
                <w:sz w:val="20"/>
                <w:szCs w:val="20"/>
                <w:rtl w:val="0"/>
              </w:rPr>
              <w:t>Kerangka rumah, cat dan dekorasi, serta listrik</w:t>
            </w:r>
          </w:p>
        </w:tc>
      </w:tr>
      <w:tr w14:paraId="7CD7D3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29">
            <w:r>
              <w:rPr>
                <w:sz w:val="20"/>
                <w:szCs w:val="20"/>
                <w:rtl w:val="0"/>
              </w:rPr>
              <w:t>DOM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2A">
            <w:r>
              <w:rPr>
                <w:sz w:val="20"/>
                <w:szCs w:val="20"/>
                <w:rtl w:val="0"/>
              </w:rPr>
              <w:t>Silsilah keluarga: ada induk, anak, dan saudara</w:t>
            </w:r>
          </w:p>
        </w:tc>
      </w:tr>
      <w:tr w14:paraId="35BAB2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2B">
            <w:r>
              <w:rPr>
                <w:sz w:val="20"/>
                <w:szCs w:val="20"/>
                <w:rtl w:val="0"/>
              </w:rPr>
              <w:t>DOM Selection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2C">
            <w:r>
              <w:rPr>
                <w:sz w:val="20"/>
                <w:szCs w:val="20"/>
                <w:rtl w:val="0"/>
              </w:rPr>
              <w:t>Memanggil atau mencari orang tertentu di dalam keluarga</w:t>
            </w:r>
          </w:p>
        </w:tc>
      </w:tr>
      <w:tr w14:paraId="1E3736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2D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getElementById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2E">
            <w:r>
              <w:rPr>
                <w:sz w:val="20"/>
                <w:szCs w:val="20"/>
                <w:rtl w:val="0"/>
              </w:rPr>
              <w:t>Memanggil siswa dengan NIS (hanya satu orang)</w:t>
            </w:r>
          </w:p>
        </w:tc>
      </w:tr>
      <w:tr w14:paraId="360C77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2F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getElementsByClassName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30">
            <w:r>
              <w:rPr>
                <w:sz w:val="20"/>
                <w:szCs w:val="20"/>
                <w:rtl w:val="0"/>
              </w:rPr>
              <w:t>Memanggil semua siswa satu kelas (banyak orang)</w:t>
            </w:r>
          </w:p>
        </w:tc>
      </w:tr>
      <w:tr w14:paraId="6E7255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31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getElementsByTagName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32">
            <w:r>
              <w:rPr>
                <w:sz w:val="20"/>
                <w:szCs w:val="20"/>
                <w:rtl w:val="0"/>
              </w:rPr>
              <w:t>Memanggil semua yang berstatus "siswa"</w:t>
            </w:r>
          </w:p>
        </w:tc>
      </w:tr>
      <w:tr w14:paraId="28AE97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33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querySelector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34">
            <w:r>
              <w:rPr>
                <w:sz w:val="20"/>
                <w:szCs w:val="20"/>
                <w:rtl w:val="0"/>
              </w:rPr>
              <w:t>Aplikasi peta: membawa ke tempat pertama yang cocok</w:t>
            </w:r>
          </w:p>
        </w:tc>
      </w:tr>
      <w:tr w14:paraId="77EF35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35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querySelectorAll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36">
            <w:r>
              <w:rPr>
                <w:sz w:val="20"/>
                <w:szCs w:val="20"/>
                <w:rtl w:val="0"/>
              </w:rPr>
              <w:t>Aplikasi peta: menampilkan semua tempat yang cocok</w:t>
            </w:r>
          </w:p>
        </w:tc>
      </w:tr>
      <w:tr w14:paraId="461BF6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37">
            <w:r>
              <w:rPr>
                <w:sz w:val="20"/>
                <w:szCs w:val="20"/>
                <w:rtl w:val="0"/>
              </w:rPr>
              <w:t>Variabel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38">
            <w:r>
              <w:rPr>
                <w:sz w:val="20"/>
                <w:szCs w:val="20"/>
                <w:rtl w:val="0"/>
              </w:rPr>
              <w:t>Kotak penyimpanan berlabel</w:t>
            </w:r>
          </w:p>
        </w:tc>
      </w:tr>
      <w:tr w14:paraId="1AFA88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39">
            <w:r>
              <w:rPr>
                <w:sz w:val="20"/>
                <w:szCs w:val="20"/>
                <w:rtl w:val="0"/>
              </w:rPr>
              <w:t>Indeks (mulai dari 0)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3A">
            <w:r>
              <w:rPr>
                <w:sz w:val="20"/>
                <w:szCs w:val="20"/>
                <w:rtl w:val="0"/>
              </w:rPr>
              <w:t>Nomor lantai di lift (lantai dasar = 0)</w:t>
            </w:r>
          </w:p>
        </w:tc>
      </w:tr>
      <w:tr w14:paraId="68605B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3B">
            <w:r>
              <w:rPr>
                <w:sz w:val="20"/>
                <w:szCs w:val="20"/>
                <w:rtl w:val="0"/>
              </w:rPr>
              <w:t xml:space="preserve">Perulangan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for</w:t>
            </w:r>
            <w:r>
              <w:rPr>
                <w:sz w:val="20"/>
                <w:szCs w:val="20"/>
                <w:rtl w:val="0"/>
              </w:rPr>
              <w:t xml:space="preserve"> dan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forEach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3C">
            <w:r>
              <w:rPr>
                <w:sz w:val="20"/>
                <w:szCs w:val="20"/>
                <w:rtl w:val="0"/>
              </w:rPr>
              <w:t>Guru mengabsen satu per satu</w:t>
            </w:r>
          </w:p>
        </w:tc>
      </w:tr>
      <w:tr w14:paraId="0CB5B6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3D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null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3E">
            <w:r>
              <w:rPr>
                <w:sz w:val="20"/>
                <w:szCs w:val="20"/>
                <w:rtl w:val="0"/>
              </w:rPr>
              <w:t>Memanggil NIS yang tidak terdaftar, tidak ada yang maju</w:t>
            </w:r>
          </w:p>
        </w:tc>
      </w:tr>
      <w:tr w14:paraId="70C485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3F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textContent</w:t>
            </w:r>
            <w:r>
              <w:rPr>
                <w:sz w:val="20"/>
                <w:szCs w:val="20"/>
                <w:rtl w:val="0"/>
              </w:rPr>
              <w:t xml:space="preserve"> dan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innerHTML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40">
            <w:r>
              <w:rPr>
                <w:sz w:val="20"/>
                <w:szCs w:val="20"/>
                <w:rtl w:val="0"/>
              </w:rPr>
              <w:t>Mesin ketik biasa dan Microsoft Word</w:t>
            </w:r>
          </w:p>
        </w:tc>
      </w:tr>
      <w:tr w14:paraId="534027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41"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style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42">
            <w:r>
              <w:rPr>
                <w:sz w:val="20"/>
                <w:szCs w:val="20"/>
                <w:rtl w:val="0"/>
              </w:rPr>
              <w:t>Mengganti seragam atau mengecat tembok</w:t>
            </w:r>
          </w:p>
        </w:tc>
      </w:tr>
      <w:tr w14:paraId="3849AF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43">
            <w:r>
              <w:rPr>
                <w:sz w:val="20"/>
                <w:szCs w:val="20"/>
                <w:rtl w:val="0"/>
              </w:rPr>
              <w:t>Fungsi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44">
            <w:r>
              <w:rPr>
                <w:sz w:val="20"/>
                <w:szCs w:val="20"/>
                <w:rtl w:val="0"/>
              </w:rPr>
              <w:t>Resep masakan yang baru dimasak saat dipanggil</w:t>
            </w:r>
          </w:p>
        </w:tc>
      </w:tr>
      <w:tr w14:paraId="74FF64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45">
            <w:r>
              <w:rPr>
                <w:sz w:val="20"/>
                <w:szCs w:val="20"/>
                <w:rtl w:val="0"/>
              </w:rPr>
              <w:t>Console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46">
            <w:r>
              <w:rPr>
                <w:sz w:val="20"/>
                <w:szCs w:val="20"/>
                <w:rtl w:val="0"/>
              </w:rPr>
              <w:t>Papan skor dan buku catatan di bengkel</w:t>
            </w:r>
          </w:p>
        </w:tc>
      </w:tr>
    </w:tbl>
    <w:p w14:paraId="00000347">
      <w:pPr>
        <w:spacing w:after="120"/>
      </w:pPr>
    </w:p>
    <w:p w14:paraId="00000348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Cheat Sheet</w:t>
      </w:r>
    </w:p>
    <w:p w14:paraId="00000349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// Memilih</w:t>
      </w:r>
    </w:p>
    <w:p w14:paraId="0000034A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document.getElementById("id")</w:t>
      </w:r>
    </w:p>
    <w:p w14:paraId="0000034B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document.getElementsByClassName("class")</w:t>
      </w:r>
    </w:p>
    <w:p w14:paraId="0000034C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document.getElementsByTagName("tag")</w:t>
      </w:r>
    </w:p>
    <w:p w14:paraId="0000034D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document.querySelector("selector")</w:t>
      </w:r>
    </w:p>
    <w:p w14:paraId="0000034E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document.querySelectorAll("selector")</w:t>
      </w:r>
    </w:p>
    <w:p w14:paraId="0000034F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350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// Mengubah</w:t>
      </w:r>
    </w:p>
    <w:p w14:paraId="00000351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elemen.textContent = "teks baru";</w:t>
      </w:r>
    </w:p>
    <w:p w14:paraId="00000352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elemen.innerHTML = "&lt;b&gt;HTML baru&lt;/b&gt;";</w:t>
      </w:r>
    </w:p>
    <w:p w14:paraId="00000353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elemen.style.color = "red";</w:t>
      </w:r>
    </w:p>
    <w:p w14:paraId="00000354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elemen.style.backgroundColor = "yellow";</w:t>
      </w:r>
    </w:p>
    <w:p w14:paraId="00000355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 xml:space="preserve"> </w:t>
      </w:r>
    </w:p>
    <w:p w14:paraId="00000356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// Perulangan</w:t>
      </w:r>
    </w:p>
    <w:p w14:paraId="00000357">
      <w:pPr>
        <w:keepNext/>
        <w:keepLines/>
        <w:pBdr>
          <w:left w:val="single" w:color="2E75B6" w:sz="18" w:space="8"/>
        </w:pBdr>
        <w:shd w:val="clear" w:fill="F3F4F6"/>
        <w:spacing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for (let i = 0; i &lt; koleksi.length; i++) { koleksi[i] ... }</w:t>
      </w:r>
    </w:p>
    <w:p w14:paraId="00000358">
      <w:pPr>
        <w:keepLines/>
        <w:pBdr>
          <w:left w:val="single" w:color="2E75B6" w:sz="18" w:space="8"/>
        </w:pBdr>
        <w:shd w:val="clear" w:fill="F3F4F6"/>
        <w:spacing w:after="160" w:line="252" w:lineRule="auto"/>
        <w:ind w:left="200" w:right="100" w:firstLine="0"/>
      </w:pPr>
      <w:r>
        <w:rPr>
          <w:rFonts w:ascii="Courier New" w:hAnsi="Courier New" w:eastAsia="Courier New" w:cs="Courier New"/>
          <w:sz w:val="19"/>
          <w:szCs w:val="19"/>
          <w:rtl w:val="0"/>
        </w:rPr>
        <w:t>nodeList.forEach((item) =&gt; { item ... });</w:t>
      </w:r>
    </w:p>
    <w:p w14:paraId="00000359">
      <w:pPr>
        <w:keepNext/>
        <w:spacing w:before="320" w:after="120"/>
      </w:pPr>
      <w:r>
        <w:rPr>
          <w:b/>
          <w:bCs/>
          <w:color w:val="2E75B6"/>
          <w:sz w:val="27"/>
          <w:szCs w:val="27"/>
          <w:rtl w:val="0"/>
        </w:rPr>
        <w:t>Glosarium</w:t>
      </w:r>
    </w:p>
    <w:tbl>
      <w:tblPr>
        <w:tblStyle w:val="30"/>
        <w:tblW w:w="96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4"/>
        <w:gridCol w:w="7344"/>
      </w:tblGrid>
      <w:tr w14:paraId="75C574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5A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Istilah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5B"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>Arti</w:t>
            </w:r>
          </w:p>
        </w:tc>
      </w:tr>
      <w:tr w14:paraId="0BC98C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5C">
            <w:r>
              <w:rPr>
                <w:b/>
                <w:bCs/>
                <w:sz w:val="20"/>
                <w:szCs w:val="20"/>
                <w:rtl w:val="0"/>
              </w:rPr>
              <w:t>DOM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5D">
            <w:r>
              <w:rPr>
                <w:sz w:val="20"/>
                <w:szCs w:val="20"/>
                <w:rtl w:val="0"/>
              </w:rPr>
              <w:t>Document Object Model, representasi halaman web berbentuk pohon</w:t>
            </w:r>
          </w:p>
        </w:tc>
      </w:tr>
      <w:tr w14:paraId="5232B9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5E">
            <w:r>
              <w:rPr>
                <w:b/>
                <w:bCs/>
                <w:sz w:val="20"/>
                <w:szCs w:val="20"/>
                <w:rtl w:val="0"/>
              </w:rPr>
              <w:t>Node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5F">
            <w:r>
              <w:rPr>
                <w:sz w:val="20"/>
                <w:szCs w:val="20"/>
                <w:rtl w:val="0"/>
              </w:rPr>
              <w:t>Satu titik/bagian pada pohon DOM</w:t>
            </w:r>
          </w:p>
        </w:tc>
      </w:tr>
      <w:tr w14:paraId="13ABA4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60">
            <w:r>
              <w:rPr>
                <w:b/>
                <w:bCs/>
                <w:sz w:val="20"/>
                <w:szCs w:val="20"/>
                <w:rtl w:val="0"/>
              </w:rPr>
              <w:t>Elemen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61">
            <w:r>
              <w:rPr>
                <w:sz w:val="20"/>
                <w:szCs w:val="20"/>
                <w:rtl w:val="0"/>
              </w:rPr>
              <w:t>Node berupa tag HTML</w:t>
            </w:r>
          </w:p>
        </w:tc>
      </w:tr>
      <w:tr w14:paraId="451D83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62">
            <w:r>
              <w:rPr>
                <w:b/>
                <w:bCs/>
                <w:sz w:val="20"/>
                <w:szCs w:val="20"/>
                <w:rtl w:val="0"/>
              </w:rPr>
              <w:t>Selector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63">
            <w:r>
              <w:rPr>
                <w:sz w:val="20"/>
                <w:szCs w:val="20"/>
                <w:rtl w:val="0"/>
              </w:rPr>
              <w:t>Aturan untuk menunjuk elemen tertentu</w:t>
            </w:r>
          </w:p>
        </w:tc>
      </w:tr>
      <w:tr w14:paraId="1D97A6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64">
            <w:r>
              <w:rPr>
                <w:b/>
                <w:bCs/>
                <w:sz w:val="20"/>
                <w:szCs w:val="20"/>
                <w:rtl w:val="0"/>
              </w:rPr>
              <w:t>Variabel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65">
            <w:r>
              <w:rPr>
                <w:sz w:val="20"/>
                <w:szCs w:val="20"/>
                <w:rtl w:val="0"/>
              </w:rPr>
              <w:t>Wadah bernama untuk menyimpan data/elemen</w:t>
            </w:r>
          </w:p>
        </w:tc>
      </w:tr>
      <w:tr w14:paraId="6CD969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66">
            <w:r>
              <w:rPr>
                <w:b/>
                <w:bCs/>
                <w:sz w:val="20"/>
                <w:szCs w:val="20"/>
                <w:rtl w:val="0"/>
              </w:rPr>
              <w:t>Array / Koleksi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67">
            <w:r>
              <w:rPr>
                <w:sz w:val="20"/>
                <w:szCs w:val="20"/>
                <w:rtl w:val="0"/>
              </w:rPr>
              <w:t>Kumpulan data berurutan dengan nomor indeks mulai 0</w:t>
            </w:r>
          </w:p>
        </w:tc>
      </w:tr>
      <w:tr w14:paraId="16D41A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68">
            <w:r>
              <w:rPr>
                <w:b/>
                <w:bCs/>
                <w:sz w:val="20"/>
                <w:szCs w:val="20"/>
                <w:rtl w:val="0"/>
              </w:rPr>
              <w:t>HTMLCollection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69">
            <w:r>
              <w:rPr>
                <w:sz w:val="20"/>
                <w:szCs w:val="20"/>
                <w:rtl w:val="0"/>
              </w:rPr>
              <w:t xml:space="preserve">Koleksi elemen hasil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getElementsBy...</w:t>
            </w:r>
          </w:p>
        </w:tc>
      </w:tr>
      <w:tr w14:paraId="252EF7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6A">
            <w:r>
              <w:rPr>
                <w:b/>
                <w:bCs/>
                <w:sz w:val="20"/>
                <w:szCs w:val="20"/>
                <w:rtl w:val="0"/>
              </w:rPr>
              <w:t>NodeList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6B">
            <w:r>
              <w:rPr>
                <w:sz w:val="20"/>
                <w:szCs w:val="20"/>
                <w:rtl w:val="0"/>
              </w:rPr>
              <w:t xml:space="preserve">Koleksi elemen hasil </w:t>
            </w:r>
            <w:r>
              <w:rPr>
                <w:rFonts w:ascii="Courier New" w:hAnsi="Courier New" w:eastAsia="Courier New" w:cs="Courier New"/>
                <w:color w:val="A31515"/>
                <w:sz w:val="19"/>
                <w:szCs w:val="19"/>
                <w:shd w:val="clear" w:fill="F1F3F5"/>
                <w:rtl w:val="0"/>
              </w:rPr>
              <w:t>querySelectorAll</w:t>
            </w:r>
          </w:p>
        </w:tc>
      </w:tr>
      <w:tr w14:paraId="4166A6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6C">
            <w:r>
              <w:rPr>
                <w:b/>
                <w:bCs/>
                <w:sz w:val="20"/>
                <w:szCs w:val="20"/>
                <w:rtl w:val="0"/>
              </w:rPr>
              <w:t>Indeks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6D">
            <w:r>
              <w:rPr>
                <w:sz w:val="20"/>
                <w:szCs w:val="20"/>
                <w:rtl w:val="0"/>
              </w:rPr>
              <w:t>Nomor urut anggota pada koleksi (dimulai dari 0)</w:t>
            </w:r>
          </w:p>
        </w:tc>
      </w:tr>
      <w:tr w14:paraId="5ADCC4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6E">
            <w:r>
              <w:rPr>
                <w:b/>
                <w:bCs/>
                <w:sz w:val="20"/>
                <w:szCs w:val="20"/>
                <w:rtl w:val="0"/>
              </w:rPr>
              <w:t>Console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6F">
            <w:r>
              <w:rPr>
                <w:sz w:val="20"/>
                <w:szCs w:val="20"/>
                <w:rtl w:val="0"/>
              </w:rPr>
              <w:t>Layar pesan/error milik browser untuk programmer</w:t>
            </w:r>
          </w:p>
        </w:tc>
      </w:tr>
      <w:tr w14:paraId="2033BB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70">
            <w:r>
              <w:rPr>
                <w:b/>
                <w:bCs/>
                <w:sz w:val="20"/>
                <w:szCs w:val="20"/>
                <w:rtl w:val="0"/>
              </w:rPr>
              <w:t>null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71">
            <w:r>
              <w:rPr>
                <w:sz w:val="20"/>
                <w:szCs w:val="20"/>
                <w:rtl w:val="0"/>
              </w:rPr>
              <w:t>Nilai yang berarti "tidak ada" (elemen tidak ditemukan)</w:t>
            </w:r>
          </w:p>
        </w:tc>
      </w:tr>
      <w:tr w14:paraId="0A15F4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72">
            <w:r>
              <w:rPr>
                <w:b/>
                <w:bCs/>
                <w:sz w:val="20"/>
                <w:szCs w:val="20"/>
                <w:rtl w:val="0"/>
              </w:rPr>
              <w:t>Fungsi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00373">
            <w:r>
              <w:rPr>
                <w:sz w:val="20"/>
                <w:szCs w:val="20"/>
                <w:rtl w:val="0"/>
              </w:rPr>
              <w:t>Kumpulan perintah yang diberi nama dan bisa dipanggil</w:t>
            </w:r>
          </w:p>
        </w:tc>
      </w:tr>
    </w:tbl>
    <w:p w14:paraId="00000374">
      <w:pPr>
        <w:spacing w:after="120"/>
      </w:pP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19507687-A2E4-416F-9F76-B9FE3E6645F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8095071-7731-433E-AF50-90D602731DA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12F0E0B8-2BCE-46DA-BB16-FF52C2F4D2BE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C3C687A5-4BA4-4808-A1C7-A55684ABBB2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514C1CAA-3B3D-4400-A761-36CF6D0216C3}"/>
  </w:font>
  <w:font w:name="Fir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279E294E-CE58-4F31-88D7-23D426BCD5B3}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  <w:embedRegular r:id="rId7" w:fontKey="{727BB72A-670B-415A-92A7-A637FA67C8F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376">
    <w:pPr>
      <w:jc w:val="center"/>
    </w:pPr>
    <w:r>
      <w:rPr>
        <w:color w:val="7F7F7F"/>
        <w:sz w:val="18"/>
        <w:szCs w:val="18"/>
        <w:rtl w:val="0"/>
      </w:rPr>
      <w:t xml:space="preserve">Halaman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 xml:space="preserve">PAGE</w:instrText>
    </w:r>
    <w:r>
      <w:rPr>
        <w:color w:val="7F7F7F"/>
        <w:sz w:val="18"/>
        <w:szCs w:val="18"/>
      </w:rPr>
      <w:fldChar w:fldCharType="separate"/>
    </w:r>
    <w:r>
      <w:rPr>
        <w:color w:val="7F7F7F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375">
    <w:pPr>
      <w:pBdr>
        <w:bottom w:val="single" w:color="BFBFBF" w:sz="4" w:space="2"/>
      </w:pBdr>
      <w:jc w:val="right"/>
    </w:pPr>
    <w:r>
      <w:rPr>
        <w:color w:val="7F7F7F"/>
        <w:sz w:val="18"/>
        <w:szCs w:val="18"/>
        <w:rtl w:val="0"/>
      </w:rPr>
      <w:t>Pemrograman Web Statis | DOM Selection | Kelas X RPL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567" w:hanging="340"/>
      </w:p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567" w:hanging="340"/>
      </w:p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567" w:hanging="340"/>
      </w:p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67" w:hanging="340"/>
      </w:p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567" w:hanging="340"/>
      </w:p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567" w:hanging="340"/>
      </w:p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567" w:hanging="340"/>
      </w:p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8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567" w:hanging="340"/>
      </w:p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9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567" w:hanging="283"/>
      </w:p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10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567" w:hanging="340"/>
      </w:p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11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567" w:hanging="340"/>
      </w:p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3A1171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i/>
      <w:iCs/>
      <w:color w:val="2E74B5"/>
      <w:sz w:val="22"/>
      <w:szCs w:val="22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color w:val="2E74B5"/>
      <w:sz w:val="22"/>
      <w:szCs w:val="22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color w:val="1F4D78"/>
      <w:sz w:val="22"/>
      <w:szCs w:val="22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color w:val="000000"/>
      <w:sz w:val="56"/>
      <w:szCs w:val="56"/>
      <w:u w:val="none"/>
      <w:shd w:val="clear" w:fill="auto"/>
      <w:vertAlign w:val="baseline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16">
    <w:name w:val="_Style 13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17">
    <w:name w:val="_Style 14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18">
    <w:name w:val="_Style 15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19">
    <w:name w:val="_Style 16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0">
    <w:name w:val="_Style 17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1">
    <w:name w:val="_Style 18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2">
    <w:name w:val="_Style 19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3">
    <w:name w:val="_Style 20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4">
    <w:name w:val="_Style 21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5">
    <w:name w:val="_Style 22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6">
    <w:name w:val="_Style 23"/>
    <w:basedOn w:val="12"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7">
    <w:name w:val="_Style 24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8">
    <w:name w:val="_Style 25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9">
    <w:name w:val="_Style 26"/>
    <w:basedOn w:val="12"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30">
    <w:name w:val="_Style 27"/>
    <w:basedOn w:val="12"/>
    <w:uiPriority w:val="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30</Pages>
  <Words>4378</Words>
  <Characters>28389</Characters>
  <TotalTime>0</TotalTime>
  <ScaleCrop>false</ScaleCrop>
  <LinksUpToDate>false</LinksUpToDate>
  <CharactersWithSpaces>32356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2026-10-12T23:13:29Z</dcterms:created>
  <dc:creator>Titus Elias Aser</dc:creator>
  <cp:lastModifiedBy>titus eliasaser</cp:lastModifiedBy>
  <dcterms:modified xsi:type="dcterms:W3CDTF">2026-10-12T23:14:07Z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eyJoZGlkIjoiNWQ5MWEyNTU2M2RkMWY3NTQ2ODI1YmQyNGE0NDVmZjIiLCJ1c2VySWQiOiI5Nzk2OTE5NTM1NjEifQ==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1F0E09678ED243B5BD1C80B39C6A6299_12</vt:lpwstr>
  </property>
</Properties>
</file>